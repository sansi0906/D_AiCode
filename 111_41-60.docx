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C8EA93">
      <w:pPr>
        <w:pStyle w:val="164"/>
      </w:pPr>
      <w:bookmarkStart w:id="0" w:name="_GoBack"/>
      <w:bookmarkEnd w:id="0"/>
      <w:r>
        <w:t>一年级上册每日一练</w:t>
      </w:r>
    </w:p>
    <w:p w14:paraId="2A67441F">
      <w:pPr>
        <w:pStyle w:val="168"/>
      </w:pPr>
      <w:r>
        <w:t>语 文（统编版）· 数 学（人教版）</w:t>
      </w:r>
    </w:p>
    <w:p w14:paraId="58A4E636">
      <w:pPr>
        <w:pStyle w:val="168"/>
      </w:pPr>
      <w:r>
        <w:t>全一册　第1周 ~ 第20周　2026年9月 — 2027年1月</w:t>
      </w:r>
    </w:p>
    <w:p w14:paraId="49924701">
      <w:pPr>
        <w:pStyle w:val="166"/>
      </w:pPr>
      <w:r>
        <w:t>使用说明</w:t>
      </w:r>
    </w:p>
    <w:p w14:paraId="122604AF">
      <w:pPr>
        <w:pStyle w:val="168"/>
      </w:pPr>
      <w:r>
        <w:t>1. 全册共20周，每周5天（周一至周五），每天一页，做完约10—15分钟。</w:t>
      </w:r>
    </w:p>
    <w:p w14:paraId="1193D855">
      <w:pPr>
        <w:pStyle w:val="168"/>
      </w:pPr>
      <w:r>
        <w:t>2. 语文部分：识字请孩子边指边大声读；拼音请按四线三格位置书写；</w:t>
      </w:r>
    </w:p>
    <w:p w14:paraId="3FEF7A93">
      <w:pPr>
        <w:pStyle w:val="168"/>
      </w:pPr>
      <w:r>
        <w:t>　　描红格里的浅色字是示例，让孩子先描后写。</w:t>
      </w:r>
    </w:p>
    <w:p w14:paraId="381F719F">
      <w:pPr>
        <w:pStyle w:val="168"/>
      </w:pPr>
      <w:r>
        <w:t>3. 数学部分：口算请孩子先自己想，再在括号里填答案。</w:t>
      </w:r>
    </w:p>
    <w:p w14:paraId="4E541254">
      <w:pPr>
        <w:pStyle w:val="168"/>
      </w:pPr>
      <w:r>
        <w:t>4. 每日练习请家长批改后签字鼓励。</w:t>
      </w:r>
    </w:p>
    <w:p w14:paraId="3A13CC70">
      <w:pPr>
        <w:pStyle w:val="168"/>
      </w:pPr>
      <w:r>
        <w:t>5. 口头练习题（读一读、比一比）读准即可，不做唯一答案要求。</w:t>
      </w:r>
    </w:p>
    <w:p w14:paraId="354BC5C5">
      <w:pPr>
        <w:pStyle w:val="168"/>
      </w:pPr>
      <w:r>
        <w:t>6. 如果学校教学进度不同，告诉我孩子学到哪一课，可以重新出题。</w:t>
      </w:r>
    </w:p>
    <w:p w14:paraId="0F44318C">
      <w:pPr>
        <w:pStyle w:val="166"/>
      </w:pPr>
      <w:r>
        <w:t>全册内容总览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</w:tblGrid>
      <w:tr w14:paraId="4027BF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exact"/>
          <w:jc w:val="center"/>
        </w:trPr>
        <w:tc>
          <w:tcPr>
            <w:tcW w:w="1020" w:type="dxa"/>
          </w:tcPr>
          <w:p w14:paraId="4D1607BE">
            <w:pPr>
              <w:jc w:val="center"/>
            </w:pPr>
            <w:r>
              <w:rPr>
                <w:rFonts w:ascii="Arial" w:hAnsi="Arial" w:eastAsia="黑体"/>
                <w:b/>
                <w:sz w:val="18"/>
              </w:rPr>
              <w:t>周次</w:t>
            </w:r>
          </w:p>
        </w:tc>
        <w:tc>
          <w:tcPr>
            <w:tcW w:w="1417" w:type="dxa"/>
          </w:tcPr>
          <w:p w14:paraId="1BA0E4B4">
            <w:pPr>
              <w:jc w:val="center"/>
            </w:pPr>
            <w:r>
              <w:rPr>
                <w:rFonts w:ascii="Arial" w:hAnsi="Arial" w:eastAsia="黑体"/>
                <w:b/>
                <w:sz w:val="18"/>
              </w:rPr>
              <w:t>日期</w:t>
            </w:r>
          </w:p>
        </w:tc>
        <w:tc>
          <w:tcPr>
            <w:tcW w:w="4252" w:type="dxa"/>
          </w:tcPr>
          <w:p w14:paraId="70EAC920">
            <w:pPr>
              <w:jc w:val="left"/>
            </w:pPr>
            <w:r>
              <w:rPr>
                <w:rFonts w:ascii="Arial" w:hAnsi="Arial" w:eastAsia="黑体"/>
                <w:b/>
                <w:sz w:val="18"/>
              </w:rPr>
              <w:t>语文</w:t>
            </w:r>
          </w:p>
        </w:tc>
        <w:tc>
          <w:tcPr>
            <w:tcW w:w="2835" w:type="dxa"/>
          </w:tcPr>
          <w:p w14:paraId="5C3DC4EB">
            <w:pPr>
              <w:jc w:val="left"/>
            </w:pPr>
            <w:r>
              <w:rPr>
                <w:rFonts w:ascii="Arial" w:hAnsi="Arial" w:eastAsia="黑体"/>
                <w:b/>
                <w:sz w:val="18"/>
              </w:rPr>
              <w:t>数学</w:t>
            </w:r>
          </w:p>
        </w:tc>
      </w:tr>
      <w:tr w14:paraId="4DD7F6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exact"/>
          <w:jc w:val="center"/>
        </w:trPr>
        <w:tc>
          <w:tcPr>
            <w:tcW w:w="1020" w:type="dxa"/>
          </w:tcPr>
          <w:p w14:paraId="0B1C9A26">
            <w:pPr>
              <w:jc w:val="center"/>
            </w:pPr>
            <w:r>
              <w:rPr>
                <w:rFonts w:ascii="Arial" w:hAnsi="Arial" w:eastAsia="宋体"/>
                <w:b w:val="0"/>
                <w:sz w:val="16"/>
              </w:rPr>
              <w:t>第1周</w:t>
            </w:r>
          </w:p>
        </w:tc>
        <w:tc>
          <w:tcPr>
            <w:tcW w:w="1417" w:type="dxa"/>
          </w:tcPr>
          <w:p w14:paraId="48B573CB">
            <w:pPr>
              <w:jc w:val="center"/>
            </w:pPr>
            <w:r>
              <w:rPr>
                <w:rFonts w:ascii="Arial" w:hAnsi="Arial" w:eastAsia="宋体"/>
                <w:b w:val="0"/>
                <w:sz w:val="16"/>
              </w:rPr>
              <w:t>9.14-9.18</w:t>
            </w:r>
          </w:p>
        </w:tc>
        <w:tc>
          <w:tcPr>
            <w:tcW w:w="4252" w:type="dxa"/>
          </w:tcPr>
          <w:p w14:paraId="6103ACF2">
            <w:pPr>
              <w:jc w:val="left"/>
            </w:pPr>
            <w:r>
              <w:rPr>
                <w:rFonts w:ascii="Arial" w:hAnsi="Arial" w:eastAsia="宋体"/>
                <w:b w:val="0"/>
                <w:sz w:val="16"/>
              </w:rPr>
              <w:t>识字一（金木水火土/口耳目）+拼音aoe iuü bpmf</w:t>
            </w:r>
          </w:p>
        </w:tc>
        <w:tc>
          <w:tcPr>
            <w:tcW w:w="2835" w:type="dxa"/>
          </w:tcPr>
          <w:p w14:paraId="4624635E">
            <w:pPr>
              <w:jc w:val="left"/>
            </w:pPr>
            <w:r>
              <w:rPr>
                <w:rFonts w:ascii="Arial" w:hAnsi="Arial" w:eastAsia="宋体"/>
                <w:b w:val="0"/>
                <w:sz w:val="16"/>
              </w:rPr>
              <w:t>数一数/比多少/位置</w:t>
            </w:r>
          </w:p>
        </w:tc>
      </w:tr>
      <w:tr w14:paraId="791435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exact"/>
          <w:jc w:val="center"/>
        </w:trPr>
        <w:tc>
          <w:tcPr>
            <w:tcW w:w="1020" w:type="dxa"/>
          </w:tcPr>
          <w:p w14:paraId="1B159845">
            <w:pPr>
              <w:jc w:val="center"/>
            </w:pPr>
            <w:r>
              <w:rPr>
                <w:rFonts w:ascii="Arial" w:hAnsi="Arial" w:eastAsia="宋体"/>
                <w:b w:val="0"/>
                <w:sz w:val="16"/>
              </w:rPr>
              <w:t>第2周</w:t>
            </w:r>
          </w:p>
        </w:tc>
        <w:tc>
          <w:tcPr>
            <w:tcW w:w="1417" w:type="dxa"/>
          </w:tcPr>
          <w:p w14:paraId="06FF40FD">
            <w:pPr>
              <w:jc w:val="center"/>
            </w:pPr>
            <w:r>
              <w:rPr>
                <w:rFonts w:ascii="Arial" w:hAnsi="Arial" w:eastAsia="宋体"/>
                <w:b w:val="0"/>
                <w:sz w:val="16"/>
              </w:rPr>
              <w:t>9.21-9.25</w:t>
            </w:r>
          </w:p>
        </w:tc>
        <w:tc>
          <w:tcPr>
            <w:tcW w:w="4252" w:type="dxa"/>
          </w:tcPr>
          <w:p w14:paraId="4C1BA6C9">
            <w:pPr>
              <w:jc w:val="left"/>
            </w:pPr>
            <w:r>
              <w:rPr>
                <w:rFonts w:ascii="Arial" w:hAnsi="Arial" w:eastAsia="宋体"/>
                <w:b w:val="0"/>
                <w:sz w:val="16"/>
              </w:rPr>
              <w:t>识字一（日月山川）+拼音dtnl gkh</w:t>
            </w:r>
          </w:p>
        </w:tc>
        <w:tc>
          <w:tcPr>
            <w:tcW w:w="2835" w:type="dxa"/>
          </w:tcPr>
          <w:p w14:paraId="043A1591">
            <w:pPr>
              <w:jc w:val="left"/>
            </w:pPr>
            <w:r>
              <w:rPr>
                <w:rFonts w:ascii="Arial" w:hAnsi="Arial" w:eastAsia="宋体"/>
                <w:b w:val="0"/>
                <w:sz w:val="16"/>
              </w:rPr>
              <w:t>1~5的认识和加减法</w:t>
            </w:r>
          </w:p>
        </w:tc>
      </w:tr>
      <w:tr w14:paraId="5DD29C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exact"/>
          <w:jc w:val="center"/>
        </w:trPr>
        <w:tc>
          <w:tcPr>
            <w:tcW w:w="1020" w:type="dxa"/>
          </w:tcPr>
          <w:p w14:paraId="49EC5206">
            <w:pPr>
              <w:jc w:val="center"/>
            </w:pPr>
            <w:r>
              <w:rPr>
                <w:rFonts w:ascii="Arial" w:hAnsi="Arial" w:eastAsia="宋体"/>
                <w:b w:val="0"/>
                <w:sz w:val="16"/>
              </w:rPr>
              <w:t>第3周</w:t>
            </w:r>
          </w:p>
        </w:tc>
        <w:tc>
          <w:tcPr>
            <w:tcW w:w="1417" w:type="dxa"/>
          </w:tcPr>
          <w:p w14:paraId="11E7F28F">
            <w:pPr>
              <w:jc w:val="center"/>
            </w:pPr>
            <w:r>
              <w:rPr>
                <w:rFonts w:ascii="Arial" w:hAnsi="Arial" w:eastAsia="宋体"/>
                <w:b w:val="0"/>
                <w:sz w:val="16"/>
              </w:rPr>
              <w:t>9.28-10.2</w:t>
            </w:r>
          </w:p>
        </w:tc>
        <w:tc>
          <w:tcPr>
            <w:tcW w:w="4252" w:type="dxa"/>
          </w:tcPr>
          <w:p w14:paraId="13EE80D5">
            <w:pPr>
              <w:jc w:val="left"/>
            </w:pPr>
            <w:r>
              <w:rPr>
                <w:rFonts w:ascii="Arial" w:hAnsi="Arial" w:eastAsia="宋体"/>
                <w:b w:val="0"/>
                <w:sz w:val="16"/>
              </w:rPr>
              <w:t>拼音jqx zhchshr zcs yw</w:t>
            </w:r>
          </w:p>
        </w:tc>
        <w:tc>
          <w:tcPr>
            <w:tcW w:w="2835" w:type="dxa"/>
          </w:tcPr>
          <w:p w14:paraId="781C7586">
            <w:pPr>
              <w:jc w:val="left"/>
            </w:pPr>
            <w:r>
              <w:rPr>
                <w:rFonts w:ascii="Arial" w:hAnsi="Arial" w:eastAsia="宋体"/>
                <w:b w:val="0"/>
                <w:sz w:val="16"/>
              </w:rPr>
              <w:t>1~5加减法/认识图形(一)</w:t>
            </w:r>
          </w:p>
        </w:tc>
      </w:tr>
      <w:tr w14:paraId="744764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exact"/>
          <w:jc w:val="center"/>
        </w:trPr>
        <w:tc>
          <w:tcPr>
            <w:tcW w:w="1020" w:type="dxa"/>
          </w:tcPr>
          <w:p w14:paraId="5694EAA7">
            <w:pPr>
              <w:jc w:val="center"/>
            </w:pPr>
            <w:r>
              <w:rPr>
                <w:rFonts w:ascii="Arial" w:hAnsi="Arial" w:eastAsia="宋体"/>
                <w:b w:val="0"/>
                <w:sz w:val="16"/>
              </w:rPr>
              <w:t>第4周</w:t>
            </w:r>
          </w:p>
        </w:tc>
        <w:tc>
          <w:tcPr>
            <w:tcW w:w="1417" w:type="dxa"/>
          </w:tcPr>
          <w:p w14:paraId="7BA90321">
            <w:pPr>
              <w:jc w:val="center"/>
            </w:pPr>
            <w:r>
              <w:rPr>
                <w:rFonts w:ascii="Arial" w:hAnsi="Arial" w:eastAsia="宋体"/>
                <w:b w:val="0"/>
                <w:sz w:val="16"/>
              </w:rPr>
              <w:t>10.5-10.9</w:t>
            </w:r>
          </w:p>
        </w:tc>
        <w:tc>
          <w:tcPr>
            <w:tcW w:w="4252" w:type="dxa"/>
          </w:tcPr>
          <w:p w14:paraId="2C80CFF0">
            <w:pPr>
              <w:jc w:val="left"/>
            </w:pPr>
            <w:r>
              <w:rPr>
                <w:rFonts w:ascii="Arial" w:hAnsi="Arial" w:eastAsia="宋体"/>
                <w:b w:val="0"/>
                <w:sz w:val="16"/>
              </w:rPr>
              <w:t>复韵母ai ei ui/ao ou iu/ie üe er</w:t>
            </w:r>
          </w:p>
        </w:tc>
        <w:tc>
          <w:tcPr>
            <w:tcW w:w="2835" w:type="dxa"/>
          </w:tcPr>
          <w:p w14:paraId="48673AB1">
            <w:pPr>
              <w:jc w:val="left"/>
            </w:pPr>
            <w:r>
              <w:rPr>
                <w:rFonts w:ascii="Arial" w:hAnsi="Arial" w:eastAsia="宋体"/>
                <w:b w:val="0"/>
                <w:sz w:val="16"/>
              </w:rPr>
              <w:t>6~10的认识</w:t>
            </w:r>
          </w:p>
        </w:tc>
      </w:tr>
      <w:tr w14:paraId="15F098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exact"/>
          <w:jc w:val="center"/>
        </w:trPr>
        <w:tc>
          <w:tcPr>
            <w:tcW w:w="1020" w:type="dxa"/>
          </w:tcPr>
          <w:p w14:paraId="4114AC41">
            <w:pPr>
              <w:jc w:val="center"/>
            </w:pPr>
            <w:r>
              <w:rPr>
                <w:rFonts w:ascii="Arial" w:hAnsi="Arial" w:eastAsia="宋体"/>
                <w:b w:val="0"/>
                <w:sz w:val="16"/>
              </w:rPr>
              <w:t>第5周</w:t>
            </w:r>
          </w:p>
        </w:tc>
        <w:tc>
          <w:tcPr>
            <w:tcW w:w="1417" w:type="dxa"/>
          </w:tcPr>
          <w:p w14:paraId="0FBF7B16">
            <w:pPr>
              <w:jc w:val="center"/>
            </w:pPr>
            <w:r>
              <w:rPr>
                <w:rFonts w:ascii="Arial" w:hAnsi="Arial" w:eastAsia="宋体"/>
                <w:b w:val="0"/>
                <w:sz w:val="16"/>
              </w:rPr>
              <w:t>10.12-10.16</w:t>
            </w:r>
          </w:p>
        </w:tc>
        <w:tc>
          <w:tcPr>
            <w:tcW w:w="4252" w:type="dxa"/>
          </w:tcPr>
          <w:p w14:paraId="79102510">
            <w:pPr>
              <w:jc w:val="left"/>
            </w:pPr>
            <w:r>
              <w:rPr>
                <w:rFonts w:ascii="Arial" w:hAnsi="Arial" w:eastAsia="宋体"/>
                <w:b w:val="0"/>
                <w:sz w:val="16"/>
              </w:rPr>
              <w:t>前/后鼻韵母+拼音总复习</w:t>
            </w:r>
          </w:p>
        </w:tc>
        <w:tc>
          <w:tcPr>
            <w:tcW w:w="2835" w:type="dxa"/>
          </w:tcPr>
          <w:p w14:paraId="7321640F">
            <w:pPr>
              <w:jc w:val="left"/>
            </w:pPr>
            <w:r>
              <w:rPr>
                <w:rFonts w:ascii="Arial" w:hAnsi="Arial" w:eastAsia="宋体"/>
                <w:b w:val="0"/>
                <w:sz w:val="16"/>
              </w:rPr>
              <w:t>6~10的加减法</w:t>
            </w:r>
          </w:p>
        </w:tc>
      </w:tr>
      <w:tr w14:paraId="4E7B46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exact"/>
          <w:jc w:val="center"/>
        </w:trPr>
        <w:tc>
          <w:tcPr>
            <w:tcW w:w="1020" w:type="dxa"/>
          </w:tcPr>
          <w:p w14:paraId="78631BEC">
            <w:pPr>
              <w:jc w:val="center"/>
            </w:pPr>
            <w:r>
              <w:rPr>
                <w:rFonts w:ascii="Arial" w:hAnsi="Arial" w:eastAsia="宋体"/>
                <w:b w:val="0"/>
                <w:sz w:val="16"/>
              </w:rPr>
              <w:t>第6周</w:t>
            </w:r>
          </w:p>
        </w:tc>
        <w:tc>
          <w:tcPr>
            <w:tcW w:w="1417" w:type="dxa"/>
          </w:tcPr>
          <w:p w14:paraId="18ED4981">
            <w:pPr>
              <w:jc w:val="center"/>
            </w:pPr>
            <w:r>
              <w:rPr>
                <w:rFonts w:ascii="Arial" w:hAnsi="Arial" w:eastAsia="宋体"/>
                <w:b w:val="0"/>
                <w:sz w:val="16"/>
              </w:rPr>
              <w:t>10.19-10.23</w:t>
            </w:r>
          </w:p>
        </w:tc>
        <w:tc>
          <w:tcPr>
            <w:tcW w:w="4252" w:type="dxa"/>
          </w:tcPr>
          <w:p w14:paraId="46580428">
            <w:pPr>
              <w:jc w:val="left"/>
            </w:pPr>
            <w:r>
              <w:rPr>
                <w:rFonts w:ascii="Arial" w:hAnsi="Arial" w:eastAsia="宋体"/>
                <w:b w:val="0"/>
                <w:sz w:val="16"/>
              </w:rPr>
              <w:t>识字二（画/大小多少/小书包/日月明/升国旗）</w:t>
            </w:r>
          </w:p>
        </w:tc>
        <w:tc>
          <w:tcPr>
            <w:tcW w:w="2835" w:type="dxa"/>
          </w:tcPr>
          <w:p w14:paraId="76E8AA82">
            <w:pPr>
              <w:jc w:val="left"/>
            </w:pPr>
            <w:r>
              <w:rPr>
                <w:rFonts w:ascii="Arial" w:hAnsi="Arial" w:eastAsia="宋体"/>
                <w:b w:val="0"/>
                <w:sz w:val="16"/>
              </w:rPr>
              <w:t>6~10加减法</w:t>
            </w:r>
          </w:p>
        </w:tc>
      </w:tr>
      <w:tr w14:paraId="49F41C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exact"/>
          <w:jc w:val="center"/>
        </w:trPr>
        <w:tc>
          <w:tcPr>
            <w:tcW w:w="1020" w:type="dxa"/>
          </w:tcPr>
          <w:p w14:paraId="5439EFA0">
            <w:pPr>
              <w:jc w:val="center"/>
            </w:pPr>
            <w:r>
              <w:rPr>
                <w:rFonts w:ascii="Arial" w:hAnsi="Arial" w:eastAsia="宋体"/>
                <w:b w:val="0"/>
                <w:sz w:val="16"/>
              </w:rPr>
              <w:t>第7周</w:t>
            </w:r>
          </w:p>
        </w:tc>
        <w:tc>
          <w:tcPr>
            <w:tcW w:w="1417" w:type="dxa"/>
          </w:tcPr>
          <w:p w14:paraId="70DB2045">
            <w:pPr>
              <w:jc w:val="center"/>
            </w:pPr>
            <w:r>
              <w:rPr>
                <w:rFonts w:ascii="Arial" w:hAnsi="Arial" w:eastAsia="宋体"/>
                <w:b w:val="0"/>
                <w:sz w:val="16"/>
              </w:rPr>
              <w:t>10.26-10.30</w:t>
            </w:r>
          </w:p>
        </w:tc>
        <w:tc>
          <w:tcPr>
            <w:tcW w:w="4252" w:type="dxa"/>
          </w:tcPr>
          <w:p w14:paraId="3D69269D">
            <w:pPr>
              <w:jc w:val="left"/>
            </w:pPr>
            <w:r>
              <w:rPr>
                <w:rFonts w:ascii="Arial" w:hAnsi="Arial" w:eastAsia="宋体"/>
                <w:b w:val="0"/>
                <w:sz w:val="16"/>
              </w:rPr>
              <w:t>识字二复习+语文园地</w:t>
            </w:r>
          </w:p>
        </w:tc>
        <w:tc>
          <w:tcPr>
            <w:tcW w:w="2835" w:type="dxa"/>
          </w:tcPr>
          <w:p w14:paraId="0C66078F">
            <w:pPr>
              <w:jc w:val="left"/>
            </w:pPr>
            <w:r>
              <w:rPr>
                <w:rFonts w:ascii="Arial" w:hAnsi="Arial" w:eastAsia="宋体"/>
                <w:b w:val="0"/>
                <w:sz w:val="16"/>
              </w:rPr>
              <w:t>6~10加减法应用</w:t>
            </w:r>
          </w:p>
        </w:tc>
      </w:tr>
      <w:tr w14:paraId="5522AB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exact"/>
          <w:jc w:val="center"/>
        </w:trPr>
        <w:tc>
          <w:tcPr>
            <w:tcW w:w="1020" w:type="dxa"/>
          </w:tcPr>
          <w:p w14:paraId="0B6DEB3C">
            <w:pPr>
              <w:jc w:val="center"/>
            </w:pPr>
            <w:r>
              <w:rPr>
                <w:rFonts w:ascii="Arial" w:hAnsi="Arial" w:eastAsia="宋体"/>
                <w:b w:val="0"/>
                <w:sz w:val="16"/>
              </w:rPr>
              <w:t>第8周</w:t>
            </w:r>
          </w:p>
        </w:tc>
        <w:tc>
          <w:tcPr>
            <w:tcW w:w="1417" w:type="dxa"/>
          </w:tcPr>
          <w:p w14:paraId="35E6A864">
            <w:pPr>
              <w:jc w:val="center"/>
            </w:pPr>
            <w:r>
              <w:rPr>
                <w:rFonts w:ascii="Arial" w:hAnsi="Arial" w:eastAsia="宋体"/>
                <w:b w:val="0"/>
                <w:sz w:val="16"/>
              </w:rPr>
              <w:t>11.2-11.6</w:t>
            </w:r>
          </w:p>
        </w:tc>
        <w:tc>
          <w:tcPr>
            <w:tcW w:w="4252" w:type="dxa"/>
          </w:tcPr>
          <w:p w14:paraId="58A9BBFA">
            <w:pPr>
              <w:jc w:val="left"/>
            </w:pPr>
            <w:r>
              <w:rPr>
                <w:rFonts w:ascii="Arial" w:hAnsi="Arial" w:eastAsia="宋体"/>
                <w:b w:val="0"/>
                <w:sz w:val="16"/>
              </w:rPr>
              <w:t>课文（秋天/小小的船/江南/四季）</w:t>
            </w:r>
          </w:p>
        </w:tc>
        <w:tc>
          <w:tcPr>
            <w:tcW w:w="2835" w:type="dxa"/>
          </w:tcPr>
          <w:p w14:paraId="067F97AC">
            <w:pPr>
              <w:jc w:val="left"/>
            </w:pPr>
            <w:r>
              <w:rPr>
                <w:rFonts w:ascii="Arial" w:hAnsi="Arial" w:eastAsia="宋体"/>
                <w:b w:val="0"/>
                <w:sz w:val="16"/>
              </w:rPr>
              <w:t>11~20各数的认识</w:t>
            </w:r>
          </w:p>
        </w:tc>
      </w:tr>
      <w:tr w14:paraId="6DB7D6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exact"/>
          <w:jc w:val="center"/>
        </w:trPr>
        <w:tc>
          <w:tcPr>
            <w:tcW w:w="1020" w:type="dxa"/>
          </w:tcPr>
          <w:p w14:paraId="2E031EFE">
            <w:pPr>
              <w:jc w:val="center"/>
            </w:pPr>
            <w:r>
              <w:rPr>
                <w:rFonts w:ascii="Arial" w:hAnsi="Arial" w:eastAsia="宋体"/>
                <w:b w:val="0"/>
                <w:sz w:val="16"/>
              </w:rPr>
              <w:t>第9周</w:t>
            </w:r>
          </w:p>
        </w:tc>
        <w:tc>
          <w:tcPr>
            <w:tcW w:w="1417" w:type="dxa"/>
          </w:tcPr>
          <w:p w14:paraId="7AC97F23">
            <w:pPr>
              <w:jc w:val="center"/>
            </w:pPr>
            <w:r>
              <w:rPr>
                <w:rFonts w:ascii="Arial" w:hAnsi="Arial" w:eastAsia="宋体"/>
                <w:b w:val="0"/>
                <w:sz w:val="16"/>
              </w:rPr>
              <w:t>11.9-11.13</w:t>
            </w:r>
          </w:p>
        </w:tc>
        <w:tc>
          <w:tcPr>
            <w:tcW w:w="4252" w:type="dxa"/>
          </w:tcPr>
          <w:p w14:paraId="062F2F3F">
            <w:pPr>
              <w:jc w:val="left"/>
            </w:pPr>
            <w:r>
              <w:rPr>
                <w:rFonts w:ascii="Arial" w:hAnsi="Arial" w:eastAsia="宋体"/>
                <w:b w:val="0"/>
                <w:sz w:val="16"/>
              </w:rPr>
              <w:t>课文（影子/比尾巴）</w:t>
            </w:r>
          </w:p>
        </w:tc>
        <w:tc>
          <w:tcPr>
            <w:tcW w:w="2835" w:type="dxa"/>
          </w:tcPr>
          <w:p w14:paraId="5687F628">
            <w:pPr>
              <w:jc w:val="left"/>
            </w:pPr>
            <w:r>
              <w:rPr>
                <w:rFonts w:ascii="Arial" w:hAnsi="Arial" w:eastAsia="宋体"/>
                <w:b w:val="0"/>
                <w:sz w:val="16"/>
              </w:rPr>
              <w:t>11~20加减法/认识钟表</w:t>
            </w:r>
          </w:p>
        </w:tc>
      </w:tr>
      <w:tr w14:paraId="52DA28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exact"/>
          <w:jc w:val="center"/>
        </w:trPr>
        <w:tc>
          <w:tcPr>
            <w:tcW w:w="1020" w:type="dxa"/>
          </w:tcPr>
          <w:p w14:paraId="2B9F8045">
            <w:pPr>
              <w:jc w:val="center"/>
            </w:pPr>
            <w:r>
              <w:rPr>
                <w:rFonts w:ascii="Arial" w:hAnsi="Arial" w:eastAsia="宋体"/>
                <w:b w:val="0"/>
                <w:sz w:val="16"/>
              </w:rPr>
              <w:t>第10周</w:t>
            </w:r>
          </w:p>
        </w:tc>
        <w:tc>
          <w:tcPr>
            <w:tcW w:w="1417" w:type="dxa"/>
          </w:tcPr>
          <w:p w14:paraId="68774578">
            <w:pPr>
              <w:jc w:val="center"/>
            </w:pPr>
            <w:r>
              <w:rPr>
                <w:rFonts w:ascii="Arial" w:hAnsi="Arial" w:eastAsia="宋体"/>
                <w:b w:val="0"/>
                <w:sz w:val="16"/>
              </w:rPr>
              <w:t>11.16-11.20</w:t>
            </w:r>
          </w:p>
        </w:tc>
        <w:tc>
          <w:tcPr>
            <w:tcW w:w="4252" w:type="dxa"/>
          </w:tcPr>
          <w:p w14:paraId="19233DB7">
            <w:pPr>
              <w:jc w:val="left"/>
            </w:pPr>
            <w:r>
              <w:rPr>
                <w:rFonts w:ascii="Arial" w:hAnsi="Arial" w:eastAsia="宋体"/>
                <w:b w:val="0"/>
                <w:sz w:val="16"/>
              </w:rPr>
              <w:t>课文（青蛙写诗/雨点儿）</w:t>
            </w:r>
          </w:p>
        </w:tc>
        <w:tc>
          <w:tcPr>
            <w:tcW w:w="2835" w:type="dxa"/>
          </w:tcPr>
          <w:p w14:paraId="28644C48">
            <w:pPr>
              <w:jc w:val="left"/>
            </w:pPr>
            <w:r>
              <w:rPr>
                <w:rFonts w:ascii="Arial" w:hAnsi="Arial" w:eastAsia="宋体"/>
                <w:b w:val="0"/>
                <w:sz w:val="16"/>
              </w:rPr>
              <w:t>20以内进位加法（入门）</w:t>
            </w:r>
          </w:p>
        </w:tc>
      </w:tr>
      <w:tr w14:paraId="40E294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exact"/>
          <w:jc w:val="center"/>
        </w:trPr>
        <w:tc>
          <w:tcPr>
            <w:tcW w:w="1020" w:type="dxa"/>
          </w:tcPr>
          <w:p w14:paraId="5A598779">
            <w:pPr>
              <w:jc w:val="center"/>
            </w:pPr>
            <w:r>
              <w:rPr>
                <w:rFonts w:ascii="Arial" w:hAnsi="Arial" w:eastAsia="宋体"/>
                <w:b w:val="0"/>
                <w:sz w:val="16"/>
              </w:rPr>
              <w:t>第11周</w:t>
            </w:r>
          </w:p>
        </w:tc>
        <w:tc>
          <w:tcPr>
            <w:tcW w:w="1417" w:type="dxa"/>
          </w:tcPr>
          <w:p w14:paraId="2D5B4A1E">
            <w:pPr>
              <w:jc w:val="center"/>
            </w:pPr>
            <w:r>
              <w:rPr>
                <w:rFonts w:ascii="Arial" w:hAnsi="Arial" w:eastAsia="宋体"/>
                <w:b w:val="0"/>
                <w:sz w:val="16"/>
              </w:rPr>
              <w:t>11.23-11.27</w:t>
            </w:r>
          </w:p>
        </w:tc>
        <w:tc>
          <w:tcPr>
            <w:tcW w:w="4252" w:type="dxa"/>
          </w:tcPr>
          <w:p w14:paraId="6283C80B">
            <w:pPr>
              <w:jc w:val="left"/>
            </w:pPr>
            <w:r>
              <w:rPr>
                <w:rFonts w:ascii="Arial" w:hAnsi="Arial" w:eastAsia="宋体"/>
                <w:b w:val="0"/>
                <w:sz w:val="16"/>
              </w:rPr>
              <w:t>课文（雪地里的小画家/乌鸦喝水/小蜗牛）</w:t>
            </w:r>
          </w:p>
        </w:tc>
        <w:tc>
          <w:tcPr>
            <w:tcW w:w="2835" w:type="dxa"/>
          </w:tcPr>
          <w:p w14:paraId="4833A688">
            <w:pPr>
              <w:jc w:val="left"/>
            </w:pPr>
            <w:r>
              <w:rPr>
                <w:rFonts w:ascii="Arial" w:hAnsi="Arial" w:eastAsia="宋体"/>
                <w:b w:val="0"/>
                <w:sz w:val="16"/>
              </w:rPr>
              <w:t>20以内进位加法</w:t>
            </w:r>
          </w:p>
        </w:tc>
      </w:tr>
      <w:tr w14:paraId="379FAA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exact"/>
          <w:jc w:val="center"/>
        </w:trPr>
        <w:tc>
          <w:tcPr>
            <w:tcW w:w="1020" w:type="dxa"/>
          </w:tcPr>
          <w:p w14:paraId="69639BBC">
            <w:pPr>
              <w:jc w:val="center"/>
            </w:pPr>
            <w:r>
              <w:rPr>
                <w:rFonts w:ascii="Arial" w:hAnsi="Arial" w:eastAsia="宋体"/>
                <w:b w:val="0"/>
                <w:sz w:val="16"/>
              </w:rPr>
              <w:t>第12周</w:t>
            </w:r>
          </w:p>
        </w:tc>
        <w:tc>
          <w:tcPr>
            <w:tcW w:w="1417" w:type="dxa"/>
          </w:tcPr>
          <w:p w14:paraId="22D359EA">
            <w:pPr>
              <w:jc w:val="center"/>
            </w:pPr>
            <w:r>
              <w:rPr>
                <w:rFonts w:ascii="Arial" w:hAnsi="Arial" w:eastAsia="宋体"/>
                <w:b w:val="0"/>
                <w:sz w:val="16"/>
              </w:rPr>
              <w:t>11.30-12.4</w:t>
            </w:r>
          </w:p>
        </w:tc>
        <w:tc>
          <w:tcPr>
            <w:tcW w:w="4252" w:type="dxa"/>
          </w:tcPr>
          <w:p w14:paraId="04D3B2C4">
            <w:pPr>
              <w:jc w:val="left"/>
            </w:pPr>
            <w:r>
              <w:rPr>
                <w:rFonts w:ascii="Arial" w:hAnsi="Arial" w:eastAsia="宋体"/>
                <w:b w:val="0"/>
                <w:sz w:val="16"/>
              </w:rPr>
              <w:t>全册复习（生字/拼音/课文）</w:t>
            </w:r>
          </w:p>
        </w:tc>
        <w:tc>
          <w:tcPr>
            <w:tcW w:w="2835" w:type="dxa"/>
          </w:tcPr>
          <w:p w14:paraId="7A79446E">
            <w:pPr>
              <w:jc w:val="left"/>
            </w:pPr>
            <w:r>
              <w:rPr>
                <w:rFonts w:ascii="Arial" w:hAnsi="Arial" w:eastAsia="宋体"/>
                <w:b w:val="0"/>
                <w:sz w:val="16"/>
              </w:rPr>
              <w:t>总复习</w:t>
            </w:r>
          </w:p>
        </w:tc>
      </w:tr>
      <w:tr w14:paraId="05B97E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exact"/>
          <w:jc w:val="center"/>
        </w:trPr>
        <w:tc>
          <w:tcPr>
            <w:tcW w:w="1020" w:type="dxa"/>
          </w:tcPr>
          <w:p w14:paraId="2650C219">
            <w:pPr>
              <w:jc w:val="center"/>
            </w:pPr>
            <w:r>
              <w:rPr>
                <w:rFonts w:ascii="Arial" w:hAnsi="Arial" w:eastAsia="宋体"/>
                <w:b w:val="0"/>
                <w:sz w:val="16"/>
              </w:rPr>
              <w:t>第13周</w:t>
            </w:r>
          </w:p>
        </w:tc>
        <w:tc>
          <w:tcPr>
            <w:tcW w:w="1417" w:type="dxa"/>
          </w:tcPr>
          <w:p w14:paraId="1682630E">
            <w:pPr>
              <w:jc w:val="center"/>
            </w:pPr>
            <w:r>
              <w:rPr>
                <w:rFonts w:ascii="Arial" w:hAnsi="Arial" w:eastAsia="宋体"/>
                <w:b w:val="0"/>
                <w:sz w:val="16"/>
              </w:rPr>
              <w:t>12.7-12.11</w:t>
            </w:r>
          </w:p>
        </w:tc>
        <w:tc>
          <w:tcPr>
            <w:tcW w:w="4252" w:type="dxa"/>
          </w:tcPr>
          <w:p w14:paraId="3DB2468B">
            <w:pPr>
              <w:jc w:val="left"/>
            </w:pPr>
            <w:r>
              <w:rPr>
                <w:rFonts w:ascii="Arial" w:hAnsi="Arial" w:eastAsia="宋体"/>
                <w:b w:val="0"/>
                <w:sz w:val="16"/>
              </w:rPr>
              <w:t>专项复习（拼音/识字/词语/句子）</w:t>
            </w:r>
          </w:p>
        </w:tc>
        <w:tc>
          <w:tcPr>
            <w:tcW w:w="2835" w:type="dxa"/>
          </w:tcPr>
          <w:p w14:paraId="70924133">
            <w:pPr>
              <w:jc w:val="left"/>
            </w:pPr>
            <w:r>
              <w:rPr>
                <w:rFonts w:ascii="Arial" w:hAnsi="Arial" w:eastAsia="宋体"/>
                <w:b w:val="0"/>
                <w:sz w:val="16"/>
              </w:rPr>
              <w:t>专项复习（计算/填空/应用）</w:t>
            </w:r>
          </w:p>
        </w:tc>
      </w:tr>
      <w:tr w14:paraId="02DB33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exact"/>
          <w:jc w:val="center"/>
        </w:trPr>
        <w:tc>
          <w:tcPr>
            <w:tcW w:w="1020" w:type="dxa"/>
          </w:tcPr>
          <w:p w14:paraId="58B53935">
            <w:pPr>
              <w:jc w:val="center"/>
            </w:pPr>
            <w:r>
              <w:rPr>
                <w:rFonts w:ascii="Arial" w:hAnsi="Arial" w:eastAsia="宋体"/>
                <w:b w:val="0"/>
                <w:sz w:val="16"/>
              </w:rPr>
              <w:t>第14周</w:t>
            </w:r>
          </w:p>
        </w:tc>
        <w:tc>
          <w:tcPr>
            <w:tcW w:w="1417" w:type="dxa"/>
          </w:tcPr>
          <w:p w14:paraId="2541F15D">
            <w:pPr>
              <w:jc w:val="center"/>
            </w:pPr>
            <w:r>
              <w:rPr>
                <w:rFonts w:ascii="Arial" w:hAnsi="Arial" w:eastAsia="宋体"/>
                <w:b w:val="0"/>
                <w:sz w:val="16"/>
              </w:rPr>
              <w:t>12.14-12.18</w:t>
            </w:r>
          </w:p>
        </w:tc>
        <w:tc>
          <w:tcPr>
            <w:tcW w:w="4252" w:type="dxa"/>
          </w:tcPr>
          <w:p w14:paraId="4B69CE93">
            <w:pPr>
              <w:jc w:val="left"/>
            </w:pPr>
            <w:r>
              <w:rPr>
                <w:rFonts w:ascii="Arial" w:hAnsi="Arial" w:eastAsia="宋体"/>
                <w:b w:val="0"/>
                <w:sz w:val="16"/>
              </w:rPr>
              <w:t>期末模拟练习</w:t>
            </w:r>
          </w:p>
        </w:tc>
        <w:tc>
          <w:tcPr>
            <w:tcW w:w="2835" w:type="dxa"/>
          </w:tcPr>
          <w:p w14:paraId="34450E63">
            <w:pPr>
              <w:jc w:val="left"/>
            </w:pPr>
            <w:r>
              <w:rPr>
                <w:rFonts w:ascii="Arial" w:hAnsi="Arial" w:eastAsia="宋体"/>
                <w:b w:val="0"/>
                <w:sz w:val="16"/>
              </w:rPr>
              <w:t>期末模拟练习</w:t>
            </w:r>
          </w:p>
        </w:tc>
      </w:tr>
      <w:tr w14:paraId="2039F3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exact"/>
          <w:jc w:val="center"/>
        </w:trPr>
        <w:tc>
          <w:tcPr>
            <w:tcW w:w="1020" w:type="dxa"/>
          </w:tcPr>
          <w:p w14:paraId="5B9B9445">
            <w:pPr>
              <w:jc w:val="center"/>
            </w:pPr>
            <w:r>
              <w:rPr>
                <w:rFonts w:ascii="Arial" w:hAnsi="Arial" w:eastAsia="宋体"/>
                <w:b w:val="0"/>
                <w:sz w:val="16"/>
              </w:rPr>
              <w:t>第15周</w:t>
            </w:r>
          </w:p>
        </w:tc>
        <w:tc>
          <w:tcPr>
            <w:tcW w:w="1417" w:type="dxa"/>
          </w:tcPr>
          <w:p w14:paraId="55252F0D">
            <w:pPr>
              <w:jc w:val="center"/>
            </w:pPr>
            <w:r>
              <w:rPr>
                <w:rFonts w:ascii="Arial" w:hAnsi="Arial" w:eastAsia="宋体"/>
                <w:b w:val="0"/>
                <w:sz w:val="16"/>
              </w:rPr>
              <w:t>12.21-12.25</w:t>
            </w:r>
          </w:p>
        </w:tc>
        <w:tc>
          <w:tcPr>
            <w:tcW w:w="4252" w:type="dxa"/>
          </w:tcPr>
          <w:p w14:paraId="13B1099E">
            <w:pPr>
              <w:jc w:val="left"/>
            </w:pPr>
            <w:r>
              <w:rPr>
                <w:rFonts w:ascii="Arial" w:hAnsi="Arial" w:eastAsia="宋体"/>
                <w:b w:val="0"/>
                <w:sz w:val="16"/>
              </w:rPr>
              <w:t>查漏补缺</w:t>
            </w:r>
          </w:p>
        </w:tc>
        <w:tc>
          <w:tcPr>
            <w:tcW w:w="2835" w:type="dxa"/>
          </w:tcPr>
          <w:p w14:paraId="0FBAE92E">
            <w:pPr>
              <w:jc w:val="left"/>
            </w:pPr>
            <w:r>
              <w:rPr>
                <w:rFonts w:ascii="Arial" w:hAnsi="Arial" w:eastAsia="宋体"/>
                <w:b w:val="0"/>
                <w:sz w:val="16"/>
              </w:rPr>
              <w:t>查漏补缺</w:t>
            </w:r>
          </w:p>
        </w:tc>
      </w:tr>
      <w:tr w14:paraId="17E08F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exact"/>
          <w:jc w:val="center"/>
        </w:trPr>
        <w:tc>
          <w:tcPr>
            <w:tcW w:w="1020" w:type="dxa"/>
          </w:tcPr>
          <w:p w14:paraId="44A8012A">
            <w:pPr>
              <w:jc w:val="center"/>
            </w:pPr>
            <w:r>
              <w:rPr>
                <w:rFonts w:ascii="Arial" w:hAnsi="Arial" w:eastAsia="宋体"/>
                <w:b w:val="0"/>
                <w:sz w:val="16"/>
              </w:rPr>
              <w:t>第16周</w:t>
            </w:r>
          </w:p>
        </w:tc>
        <w:tc>
          <w:tcPr>
            <w:tcW w:w="1417" w:type="dxa"/>
          </w:tcPr>
          <w:p w14:paraId="6C0C03F4">
            <w:pPr>
              <w:jc w:val="center"/>
            </w:pPr>
            <w:r>
              <w:rPr>
                <w:rFonts w:ascii="Arial" w:hAnsi="Arial" w:eastAsia="宋体"/>
                <w:b w:val="0"/>
                <w:sz w:val="16"/>
              </w:rPr>
              <w:t>12.28-1.1</w:t>
            </w:r>
          </w:p>
        </w:tc>
        <w:tc>
          <w:tcPr>
            <w:tcW w:w="4252" w:type="dxa"/>
          </w:tcPr>
          <w:p w14:paraId="55A6703A">
            <w:pPr>
              <w:jc w:val="left"/>
            </w:pPr>
            <w:r>
              <w:rPr>
                <w:rFonts w:ascii="Arial" w:hAnsi="Arial" w:eastAsia="宋体"/>
                <w:b w:val="0"/>
                <w:sz w:val="16"/>
              </w:rPr>
              <w:t>期末冲刺</w:t>
            </w:r>
          </w:p>
        </w:tc>
        <w:tc>
          <w:tcPr>
            <w:tcW w:w="2835" w:type="dxa"/>
          </w:tcPr>
          <w:p w14:paraId="448E69F6">
            <w:pPr>
              <w:jc w:val="left"/>
            </w:pPr>
            <w:r>
              <w:rPr>
                <w:rFonts w:ascii="Arial" w:hAnsi="Arial" w:eastAsia="宋体"/>
                <w:b w:val="0"/>
                <w:sz w:val="16"/>
              </w:rPr>
              <w:t>期末冲刺</w:t>
            </w:r>
          </w:p>
        </w:tc>
      </w:tr>
      <w:tr w14:paraId="5B40C2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exact"/>
          <w:jc w:val="center"/>
        </w:trPr>
        <w:tc>
          <w:tcPr>
            <w:tcW w:w="1020" w:type="dxa"/>
          </w:tcPr>
          <w:p w14:paraId="537A2441">
            <w:pPr>
              <w:jc w:val="center"/>
            </w:pPr>
            <w:r>
              <w:rPr>
                <w:rFonts w:ascii="Arial" w:hAnsi="Arial" w:eastAsia="宋体"/>
                <w:b w:val="0"/>
                <w:sz w:val="16"/>
              </w:rPr>
              <w:t>第17周</w:t>
            </w:r>
          </w:p>
        </w:tc>
        <w:tc>
          <w:tcPr>
            <w:tcW w:w="1417" w:type="dxa"/>
          </w:tcPr>
          <w:p w14:paraId="566E709E">
            <w:pPr>
              <w:jc w:val="center"/>
            </w:pPr>
            <w:r>
              <w:rPr>
                <w:rFonts w:ascii="Arial" w:hAnsi="Arial" w:eastAsia="宋体"/>
                <w:b w:val="0"/>
                <w:sz w:val="16"/>
              </w:rPr>
              <w:t>1.4-1.8</w:t>
            </w:r>
          </w:p>
        </w:tc>
        <w:tc>
          <w:tcPr>
            <w:tcW w:w="4252" w:type="dxa"/>
          </w:tcPr>
          <w:p w14:paraId="5688B167">
            <w:pPr>
              <w:jc w:val="left"/>
            </w:pPr>
            <w:r>
              <w:rPr>
                <w:rFonts w:ascii="Arial" w:hAnsi="Arial" w:eastAsia="宋体"/>
                <w:b w:val="0"/>
                <w:sz w:val="16"/>
              </w:rPr>
              <w:t>期末全真模拟</w:t>
            </w:r>
          </w:p>
        </w:tc>
        <w:tc>
          <w:tcPr>
            <w:tcW w:w="2835" w:type="dxa"/>
          </w:tcPr>
          <w:p w14:paraId="150AB41E">
            <w:pPr>
              <w:jc w:val="left"/>
            </w:pPr>
            <w:r>
              <w:rPr>
                <w:rFonts w:ascii="Arial" w:hAnsi="Arial" w:eastAsia="宋体"/>
                <w:b w:val="0"/>
                <w:sz w:val="16"/>
              </w:rPr>
              <w:t>期末全真模拟</w:t>
            </w:r>
          </w:p>
        </w:tc>
      </w:tr>
      <w:tr w14:paraId="0C5B24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exact"/>
          <w:jc w:val="center"/>
        </w:trPr>
        <w:tc>
          <w:tcPr>
            <w:tcW w:w="1020" w:type="dxa"/>
          </w:tcPr>
          <w:p w14:paraId="7041A563">
            <w:pPr>
              <w:jc w:val="center"/>
            </w:pPr>
            <w:r>
              <w:rPr>
                <w:rFonts w:ascii="Arial" w:hAnsi="Arial" w:eastAsia="宋体"/>
                <w:b w:val="0"/>
                <w:sz w:val="16"/>
              </w:rPr>
              <w:t>第18周</w:t>
            </w:r>
          </w:p>
        </w:tc>
        <w:tc>
          <w:tcPr>
            <w:tcW w:w="1417" w:type="dxa"/>
          </w:tcPr>
          <w:p w14:paraId="5567C348">
            <w:pPr>
              <w:jc w:val="center"/>
            </w:pPr>
            <w:r>
              <w:rPr>
                <w:rFonts w:ascii="Arial" w:hAnsi="Arial" w:eastAsia="宋体"/>
                <w:b w:val="0"/>
                <w:sz w:val="16"/>
              </w:rPr>
              <w:t>1.11-1.15</w:t>
            </w:r>
          </w:p>
        </w:tc>
        <w:tc>
          <w:tcPr>
            <w:tcW w:w="4252" w:type="dxa"/>
          </w:tcPr>
          <w:p w14:paraId="63ACC0EB">
            <w:pPr>
              <w:jc w:val="left"/>
            </w:pPr>
            <w:r>
              <w:rPr>
                <w:rFonts w:ascii="Arial" w:hAnsi="Arial" w:eastAsia="宋体"/>
                <w:b w:val="0"/>
                <w:sz w:val="16"/>
              </w:rPr>
              <w:t>综合复习</w:t>
            </w:r>
          </w:p>
        </w:tc>
        <w:tc>
          <w:tcPr>
            <w:tcW w:w="2835" w:type="dxa"/>
          </w:tcPr>
          <w:p w14:paraId="6E00EEF5">
            <w:pPr>
              <w:jc w:val="left"/>
            </w:pPr>
            <w:r>
              <w:rPr>
                <w:rFonts w:ascii="Arial" w:hAnsi="Arial" w:eastAsia="宋体"/>
                <w:b w:val="0"/>
                <w:sz w:val="16"/>
              </w:rPr>
              <w:t>综合复习</w:t>
            </w:r>
          </w:p>
        </w:tc>
      </w:tr>
      <w:tr w14:paraId="272A86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exact"/>
          <w:jc w:val="center"/>
        </w:trPr>
        <w:tc>
          <w:tcPr>
            <w:tcW w:w="1020" w:type="dxa"/>
          </w:tcPr>
          <w:p w14:paraId="7FCDDC35">
            <w:pPr>
              <w:jc w:val="center"/>
            </w:pPr>
            <w:r>
              <w:rPr>
                <w:rFonts w:ascii="Arial" w:hAnsi="Arial" w:eastAsia="宋体"/>
                <w:b w:val="0"/>
                <w:sz w:val="16"/>
              </w:rPr>
              <w:t>第19周</w:t>
            </w:r>
          </w:p>
        </w:tc>
        <w:tc>
          <w:tcPr>
            <w:tcW w:w="1417" w:type="dxa"/>
          </w:tcPr>
          <w:p w14:paraId="726520F2">
            <w:pPr>
              <w:jc w:val="center"/>
            </w:pPr>
            <w:r>
              <w:rPr>
                <w:rFonts w:ascii="Arial" w:hAnsi="Arial" w:eastAsia="宋体"/>
                <w:b w:val="0"/>
                <w:sz w:val="16"/>
              </w:rPr>
              <w:t>1.18-1.22</w:t>
            </w:r>
          </w:p>
        </w:tc>
        <w:tc>
          <w:tcPr>
            <w:tcW w:w="4252" w:type="dxa"/>
          </w:tcPr>
          <w:p w14:paraId="7F5F1D1E">
            <w:pPr>
              <w:jc w:val="left"/>
            </w:pPr>
            <w:r>
              <w:rPr>
                <w:rFonts w:ascii="Arial" w:hAnsi="Arial" w:eastAsia="宋体"/>
                <w:b w:val="0"/>
                <w:sz w:val="16"/>
              </w:rPr>
              <w:t>期末强化</w:t>
            </w:r>
          </w:p>
        </w:tc>
        <w:tc>
          <w:tcPr>
            <w:tcW w:w="2835" w:type="dxa"/>
          </w:tcPr>
          <w:p w14:paraId="360433CD">
            <w:pPr>
              <w:jc w:val="left"/>
            </w:pPr>
            <w:r>
              <w:rPr>
                <w:rFonts w:ascii="Arial" w:hAnsi="Arial" w:eastAsia="宋体"/>
                <w:b w:val="0"/>
                <w:sz w:val="16"/>
              </w:rPr>
              <w:t>期末强化</w:t>
            </w:r>
          </w:p>
        </w:tc>
      </w:tr>
      <w:tr w14:paraId="47A038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exact"/>
          <w:jc w:val="center"/>
        </w:trPr>
        <w:tc>
          <w:tcPr>
            <w:tcW w:w="1020" w:type="dxa"/>
          </w:tcPr>
          <w:p w14:paraId="6D764A95">
            <w:pPr>
              <w:jc w:val="center"/>
            </w:pPr>
            <w:r>
              <w:rPr>
                <w:rFonts w:ascii="Arial" w:hAnsi="Arial" w:eastAsia="宋体"/>
                <w:b w:val="0"/>
                <w:sz w:val="16"/>
              </w:rPr>
              <w:t>第20周</w:t>
            </w:r>
          </w:p>
        </w:tc>
        <w:tc>
          <w:tcPr>
            <w:tcW w:w="1417" w:type="dxa"/>
          </w:tcPr>
          <w:p w14:paraId="4BE4E517">
            <w:pPr>
              <w:jc w:val="center"/>
            </w:pPr>
            <w:r>
              <w:rPr>
                <w:rFonts w:ascii="Arial" w:hAnsi="Arial" w:eastAsia="宋体"/>
                <w:b w:val="0"/>
                <w:sz w:val="16"/>
              </w:rPr>
              <w:t>1.25-1.29</w:t>
            </w:r>
          </w:p>
        </w:tc>
        <w:tc>
          <w:tcPr>
            <w:tcW w:w="4252" w:type="dxa"/>
          </w:tcPr>
          <w:p w14:paraId="0601DE10">
            <w:pPr>
              <w:jc w:val="left"/>
            </w:pPr>
            <w:r>
              <w:rPr>
                <w:rFonts w:ascii="Arial" w:hAnsi="Arial" w:eastAsia="宋体"/>
                <w:b w:val="0"/>
                <w:sz w:val="16"/>
              </w:rPr>
              <w:t>期末综合练习</w:t>
            </w:r>
          </w:p>
        </w:tc>
        <w:tc>
          <w:tcPr>
            <w:tcW w:w="2835" w:type="dxa"/>
          </w:tcPr>
          <w:p w14:paraId="0DBC1FAB">
            <w:pPr>
              <w:jc w:val="left"/>
            </w:pPr>
            <w:r>
              <w:rPr>
                <w:rFonts w:ascii="Arial" w:hAnsi="Arial" w:eastAsia="宋体"/>
                <w:b w:val="0"/>
                <w:sz w:val="16"/>
              </w:rPr>
              <w:t>期末综合练习</w:t>
            </w:r>
          </w:p>
        </w:tc>
      </w:tr>
    </w:tbl>
    <w:p w14:paraId="06A49AD1"/>
    <w:p w14:paraId="26CC51ED">
      <w:pPr>
        <w:pStyle w:val="165"/>
        <w:sectPr>
          <w:headerReference r:id="rId5" w:type="default"/>
          <w:pgSz w:w="11906" w:h="16838"/>
          <w:pgMar w:top="1020" w:right="1134" w:bottom="1020" w:left="1134" w:header="720" w:footer="720" w:gutter="0"/>
          <w:cols w:space="720" w:num="1"/>
          <w:docGrid w:linePitch="360" w:charSpace="0"/>
        </w:sectPr>
      </w:pPr>
    </w:p>
    <w:p w14:paraId="4A7251EE">
      <w:pPr>
        <w:pStyle w:val="165"/>
      </w:pPr>
      <w:r>
        <w:t>9月14日</w:t>
      </w:r>
    </w:p>
    <w:p w14:paraId="2862EC13">
      <w:pPr>
        <w:pStyle w:val="166"/>
      </w:pPr>
      <w:r>
        <w:t>【语文】识字：金木水火土</w:t>
      </w:r>
    </w:p>
    <w:p w14:paraId="1792D155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认一认，大声读一读：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 w14:paraId="285AD3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exact"/>
          <w:jc w:val="center"/>
        </w:trPr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F6D7986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天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E5CB1B3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地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A0BF224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人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653BE12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金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1EA3B73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木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5E38127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水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520437D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火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7723425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土</w:t>
            </w:r>
          </w:p>
        </w:tc>
      </w:tr>
    </w:tbl>
    <w:p w14:paraId="43D97D52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6EA820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5406E76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一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6E46CE5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558BF0F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9999015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二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616DBD7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2A5D87B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7021D91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三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CE433D9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284C258"/>
        </w:tc>
      </w:tr>
    </w:tbl>
    <w:p w14:paraId="77B12391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数一数每个字的笔画，再连一连：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640F5D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3118" w:type="dxa"/>
          </w:tcPr>
          <w:p w14:paraId="7DEE41F6">
            <w:pPr>
              <w:jc w:val="center"/>
            </w:pPr>
            <w:r>
              <w:rPr>
                <w:rFonts w:ascii="Arial" w:hAnsi="Arial" w:eastAsia="宋体"/>
                <w:sz w:val="32"/>
              </w:rPr>
              <w:t>一</w:t>
            </w:r>
          </w:p>
        </w:tc>
        <w:tc>
          <w:tcPr>
            <w:tcW w:w="3118" w:type="dxa"/>
          </w:tcPr>
          <w:p w14:paraId="622CE0DC">
            <w:pPr>
              <w:jc w:val="center"/>
            </w:pPr>
            <w:r>
              <w:rPr>
                <w:rFonts w:ascii="Arial" w:hAnsi="Arial" w:eastAsia="宋体"/>
                <w:sz w:val="32"/>
              </w:rPr>
              <w:t>2画</w:t>
            </w:r>
          </w:p>
        </w:tc>
      </w:tr>
      <w:tr w14:paraId="33076F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3118" w:type="dxa"/>
          </w:tcPr>
          <w:p w14:paraId="19CFE9B7">
            <w:pPr>
              <w:jc w:val="center"/>
            </w:pPr>
            <w:r>
              <w:rPr>
                <w:rFonts w:ascii="Arial" w:hAnsi="Arial" w:eastAsia="宋体"/>
                <w:sz w:val="32"/>
              </w:rPr>
              <w:t>二</w:t>
            </w:r>
          </w:p>
        </w:tc>
        <w:tc>
          <w:tcPr>
            <w:tcW w:w="3118" w:type="dxa"/>
          </w:tcPr>
          <w:p w14:paraId="2CFE9DFA">
            <w:pPr>
              <w:jc w:val="center"/>
            </w:pPr>
            <w:r>
              <w:rPr>
                <w:rFonts w:ascii="Arial" w:hAnsi="Arial" w:eastAsia="宋体"/>
                <w:sz w:val="32"/>
              </w:rPr>
              <w:t>3画</w:t>
            </w:r>
          </w:p>
        </w:tc>
      </w:tr>
      <w:tr w14:paraId="0FD246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3118" w:type="dxa"/>
          </w:tcPr>
          <w:p w14:paraId="2A2154CD">
            <w:pPr>
              <w:jc w:val="center"/>
            </w:pPr>
            <w:r>
              <w:rPr>
                <w:rFonts w:ascii="Arial" w:hAnsi="Arial" w:eastAsia="宋体"/>
                <w:sz w:val="32"/>
              </w:rPr>
              <w:t>三</w:t>
            </w:r>
          </w:p>
        </w:tc>
        <w:tc>
          <w:tcPr>
            <w:tcW w:w="3118" w:type="dxa"/>
          </w:tcPr>
          <w:p w14:paraId="100E41D9">
            <w:pPr>
              <w:jc w:val="center"/>
            </w:pPr>
            <w:r>
              <w:rPr>
                <w:rFonts w:ascii="Arial" w:hAnsi="Arial" w:eastAsia="宋体"/>
                <w:sz w:val="32"/>
              </w:rPr>
              <w:t>1画</w:t>
            </w:r>
          </w:p>
        </w:tc>
      </w:tr>
    </w:tbl>
    <w:p w14:paraId="15619916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读一读：</w:t>
      </w:r>
    </w:p>
    <w:p w14:paraId="3A4FADEA">
      <w:pPr>
        <w:pStyle w:val="169"/>
      </w:pPr>
      <w:r>
        <w:t>一二三四五，金木水火土。天地分上下，日月照今古。</w:t>
      </w:r>
    </w:p>
    <w:p w14:paraId="23331573">
      <w:pPr>
        <w:pStyle w:val="166"/>
      </w:pPr>
      <w:r>
        <w:t>【数学】数一数、1～3 的认识</w:t>
      </w:r>
    </w:p>
    <w:p w14:paraId="2331D14A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数一数，圈一圈：</w:t>
      </w:r>
    </w:p>
    <w:p w14:paraId="7CAC18AD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△△△△△</w:t>
      </w:r>
      <w:r>
        <w:t xml:space="preserve">　（圈出 3 个）</w:t>
      </w:r>
    </w:p>
    <w:p w14:paraId="4A950FA9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○○○○</w:t>
      </w:r>
      <w:r>
        <w:t xml:space="preserve">　　（圈出 2 个）</w:t>
      </w:r>
    </w:p>
    <w:p w14:paraId="638D1E03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□□□□</w:t>
      </w:r>
      <w:r>
        <w:t xml:space="preserve">　　（圈出 1 个）</w:t>
      </w:r>
    </w:p>
    <w:p w14:paraId="0D2B9139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数一数，填一填：</w:t>
      </w:r>
    </w:p>
    <w:p w14:paraId="452E6801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☆☆☆☆☆</w:t>
      </w:r>
      <w:r>
        <w:t xml:space="preserve">　一共有（　）个</w:t>
      </w:r>
    </w:p>
    <w:p w14:paraId="4ABBD30F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○○○</w:t>
      </w:r>
      <w:r>
        <w:t xml:space="preserve">　　　一共有（　）个</w:t>
      </w:r>
    </w:p>
    <w:p w14:paraId="1D03BDEA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22D841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2177C40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1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2509024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FF3B4DB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0134A0B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2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99C7557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77B7B3E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03DBD0C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3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A0ED990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4EE3DB5"/>
        </w:tc>
      </w:tr>
    </w:tbl>
    <w:p w14:paraId="3AC810AE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比一比，谁多？在多的后面画“√”：</w:t>
      </w:r>
    </w:p>
    <w:p w14:paraId="527E5BBF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△△</w:t>
      </w:r>
      <w:r>
        <w:t xml:space="preserve">（　）　　</w:t>
      </w:r>
      <w:r>
        <w:rPr>
          <w:sz w:val="36"/>
          <w:szCs w:val="36"/>
        </w:rPr>
        <w:t xml:space="preserve">○○○</w:t>
      </w:r>
      <w:r>
        <w:t xml:space="preserve">（　）</w:t>
      </w:r>
    </w:p>
    <w:p w14:paraId="66F71ED9">
      <w:pPr>
        <w:pStyle w:val="168"/>
        <w:spacing w:before="480"/>
      </w:pPr>
      <w:r>
        <w:t>姓名：＿＿＿＿＿＿　　日期：＿＿＿＿＿＿　　家长签字：＿＿＿＿＿＿</w:t>
      </w:r>
    </w:p>
    <w:p w14:paraId="01AE6797">
      <w:r>
        <w:br w:type="page"/>
      </w:r>
    </w:p>
    <w:p w14:paraId="734F1CA9">
      <w:pPr>
        <w:pStyle w:val="165"/>
      </w:pPr>
      <w:r>
        <w:t>9月15日</w:t>
      </w:r>
    </w:p>
    <w:p w14:paraId="334F4A06">
      <w:pPr>
        <w:pStyle w:val="166"/>
      </w:pPr>
      <w:r>
        <w:t>【语文】识字：口耳目</w:t>
      </w:r>
    </w:p>
    <w:p w14:paraId="7700DC0F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认一认，大声读一读：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928"/>
        <w:gridCol w:w="1928"/>
        <w:gridCol w:w="1928"/>
        <w:gridCol w:w="1928"/>
      </w:tblGrid>
      <w:tr w14:paraId="591DA1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exact"/>
          <w:jc w:val="center"/>
        </w:trPr>
        <w:tc>
          <w:tcPr>
            <w:tcW w:w="907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831D422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口</w:t>
            </w:r>
          </w:p>
        </w:tc>
        <w:tc>
          <w:tcPr>
            <w:tcW w:w="907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4B56D2A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耳</w:t>
            </w:r>
          </w:p>
        </w:tc>
        <w:tc>
          <w:tcPr>
            <w:tcW w:w="907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C5F7BA6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目</w:t>
            </w:r>
          </w:p>
        </w:tc>
        <w:tc>
          <w:tcPr>
            <w:tcW w:w="907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D45939E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手</w:t>
            </w:r>
          </w:p>
        </w:tc>
        <w:tc>
          <w:tcPr>
            <w:tcW w:w="907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400DB0C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足</w:t>
            </w:r>
          </w:p>
        </w:tc>
      </w:tr>
    </w:tbl>
    <w:p w14:paraId="78D2EB5B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把字和它的意思连一连：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15490F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5F7EE8F5">
            <w:pPr>
              <w:jc w:val="center"/>
            </w:pPr>
            <w:r>
              <w:rPr>
                <w:rFonts w:ascii="Arial" w:hAnsi="Arial" w:eastAsia="宋体"/>
                <w:sz w:val="32"/>
              </w:rPr>
              <w:t>口</w:t>
            </w:r>
          </w:p>
        </w:tc>
        <w:tc>
          <w:tcPr>
            <w:tcW w:w="2835" w:type="dxa"/>
          </w:tcPr>
          <w:p w14:paraId="4B485BC7">
            <w:pPr>
              <w:jc w:val="center"/>
            </w:pPr>
            <w:r>
              <w:rPr>
                <w:rFonts w:ascii="Arial" w:hAnsi="Arial" w:eastAsia="宋体"/>
                <w:sz w:val="32"/>
              </w:rPr>
              <w:t>脚</w:t>
            </w:r>
          </w:p>
        </w:tc>
      </w:tr>
      <w:tr w14:paraId="13D80F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5828D373">
            <w:pPr>
              <w:jc w:val="center"/>
            </w:pPr>
            <w:r>
              <w:rPr>
                <w:rFonts w:ascii="Arial" w:hAnsi="Arial" w:eastAsia="宋体"/>
                <w:sz w:val="32"/>
              </w:rPr>
              <w:t>耳</w:t>
            </w:r>
          </w:p>
        </w:tc>
        <w:tc>
          <w:tcPr>
            <w:tcW w:w="2835" w:type="dxa"/>
          </w:tcPr>
          <w:p w14:paraId="0741BB16">
            <w:pPr>
              <w:jc w:val="center"/>
            </w:pPr>
            <w:r>
              <w:rPr>
                <w:rFonts w:ascii="Arial" w:hAnsi="Arial" w:eastAsia="宋体"/>
                <w:sz w:val="32"/>
              </w:rPr>
              <w:t>嘴巴</w:t>
            </w:r>
          </w:p>
        </w:tc>
      </w:tr>
      <w:tr w14:paraId="65523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40CD2CF0">
            <w:pPr>
              <w:jc w:val="center"/>
            </w:pPr>
            <w:r>
              <w:rPr>
                <w:rFonts w:ascii="Arial" w:hAnsi="Arial" w:eastAsia="宋体"/>
                <w:sz w:val="32"/>
              </w:rPr>
              <w:t>目</w:t>
            </w:r>
          </w:p>
        </w:tc>
        <w:tc>
          <w:tcPr>
            <w:tcW w:w="2835" w:type="dxa"/>
          </w:tcPr>
          <w:p w14:paraId="60D8ABF2">
            <w:pPr>
              <w:jc w:val="center"/>
            </w:pPr>
            <w:r>
              <w:rPr>
                <w:rFonts w:ascii="Arial" w:hAnsi="Arial" w:eastAsia="宋体"/>
                <w:sz w:val="32"/>
              </w:rPr>
              <w:t>双手</w:t>
            </w:r>
          </w:p>
        </w:tc>
      </w:tr>
      <w:tr w14:paraId="4C0048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2C90E9D0">
            <w:pPr>
              <w:jc w:val="center"/>
            </w:pPr>
            <w:r>
              <w:rPr>
                <w:rFonts w:ascii="Arial" w:hAnsi="Arial" w:eastAsia="宋体"/>
                <w:sz w:val="32"/>
              </w:rPr>
              <w:t>手</w:t>
            </w:r>
          </w:p>
        </w:tc>
        <w:tc>
          <w:tcPr>
            <w:tcW w:w="2835" w:type="dxa"/>
          </w:tcPr>
          <w:p w14:paraId="1D3AF67B">
            <w:pPr>
              <w:jc w:val="center"/>
            </w:pPr>
            <w:r>
              <w:rPr>
                <w:rFonts w:ascii="Arial" w:hAnsi="Arial" w:eastAsia="宋体"/>
                <w:sz w:val="32"/>
              </w:rPr>
              <w:t>耳朵</w:t>
            </w:r>
          </w:p>
        </w:tc>
      </w:tr>
      <w:tr w14:paraId="1A79F0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66790F9B">
            <w:pPr>
              <w:jc w:val="center"/>
            </w:pPr>
            <w:r>
              <w:rPr>
                <w:rFonts w:ascii="Arial" w:hAnsi="Arial" w:eastAsia="宋体"/>
                <w:sz w:val="32"/>
              </w:rPr>
              <w:t>足</w:t>
            </w:r>
          </w:p>
        </w:tc>
        <w:tc>
          <w:tcPr>
            <w:tcW w:w="2835" w:type="dxa"/>
          </w:tcPr>
          <w:p w14:paraId="3200CED0">
            <w:pPr>
              <w:jc w:val="center"/>
            </w:pPr>
            <w:r>
              <w:rPr>
                <w:rFonts w:ascii="Arial" w:hAnsi="Arial" w:eastAsia="宋体"/>
                <w:sz w:val="32"/>
              </w:rPr>
              <w:t>眼睛</w:t>
            </w:r>
          </w:p>
        </w:tc>
      </w:tr>
    </w:tbl>
    <w:p w14:paraId="240E3EB2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1D9936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F07004D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口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28E2731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CA8D27E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D9DD222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耳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FB79E50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6C445F3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80F22CC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目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933181F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7DA9729"/>
        </w:tc>
      </w:tr>
    </w:tbl>
    <w:p w14:paraId="377DBDB5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读一读：</w:t>
      </w:r>
    </w:p>
    <w:p w14:paraId="5A302B46">
      <w:pPr>
        <w:pStyle w:val="169"/>
      </w:pPr>
      <w:r>
        <w:t>站如松，坐如钟。行如风，卧如弓。</w:t>
      </w:r>
    </w:p>
    <w:p w14:paraId="54880ECE">
      <w:pPr>
        <w:pStyle w:val="166"/>
      </w:pPr>
      <w:r>
        <w:t>【数学】位置（上下、前后）</w:t>
      </w:r>
    </w:p>
    <w:p w14:paraId="5E07D085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填一填（上、下）：</w:t>
      </w:r>
    </w:p>
    <w:p w14:paraId="799352CB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△</w:t>
      </w:r>
    </w:p>
    <w:p w14:paraId="265E2EF9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▲</w:t>
      </w:r>
    </w:p>
    <w:p w14:paraId="0E588ED9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▲</w:t>
      </w:r>
      <w:r>
        <w:t xml:space="preserve"> 在 </w:t>
      </w:r>
      <w:r>
        <w:rPr>
          <w:sz w:val="36"/>
          <w:szCs w:val="36"/>
        </w:rPr>
        <w:t xml:space="preserve">△</w:t>
      </w:r>
      <w:r>
        <w:t xml:space="preserve"> 的（　）面，</w:t>
      </w:r>
      <w:r>
        <w:rPr>
          <w:sz w:val="36"/>
          <w:szCs w:val="36"/>
        </w:rPr>
        <w:t xml:space="preserve">△</w:t>
      </w:r>
      <w:r>
        <w:t xml:space="preserve"> 在 </w:t>
      </w:r>
      <w:r>
        <w:rPr>
          <w:sz w:val="36"/>
          <w:szCs w:val="36"/>
        </w:rPr>
        <w:t xml:space="preserve">▲</w:t>
      </w:r>
      <w:r>
        <w:t xml:space="preserve"> 的（　）面。</w:t>
      </w:r>
    </w:p>
    <w:p w14:paraId="72B4C639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填一填（前、后）：</w:t>
      </w:r>
    </w:p>
    <w:p w14:paraId="58B057E7">
      <w:pPr>
        <w:pStyle w:val="169"/>
      </w:pPr>
      <w:r>
        <w:t>小兔、小狗、小猫排队，小猫在最前面，小兔在最后面。</w:t>
      </w:r>
    </w:p>
    <w:p w14:paraId="6022536C">
      <w:pPr>
        <w:pStyle w:val="169"/>
      </w:pPr>
      <w:r>
        <w:t>小狗在小猫的（　）面，小狗在小兔的（　）面。</w:t>
      </w:r>
    </w:p>
    <w:p w14:paraId="56D27EBF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做一做：</w:t>
      </w:r>
    </w:p>
    <w:p w14:paraId="0685A8AC">
      <w:pPr>
        <w:pStyle w:val="169"/>
      </w:pPr>
      <w:r>
        <w:t>伸出你的左手摆一摆，再伸出你的右手摆一摆。</w:t>
      </w:r>
    </w:p>
    <w:p w14:paraId="51607320">
      <w:pPr>
        <w:spacing w:before="0" w:after="0" w:line="240" w:lineRule="auto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 xml:space="preserve">圈一圈：把从左边数第 2 个</w:t>
      </w:r>
      <w:r>
        <w:rPr>
          <w:rFonts w:ascii="Arial" w:hAnsi="Arial" w:eastAsia="宋体"/>
          <w:sz w:val="36"/>
          <w:szCs w:val="36"/>
        </w:rPr>
        <w:t xml:space="preserve">☆</w:t>
      </w:r>
      <w:r>
        <w:rPr>
          <w:rFonts w:ascii="Arial" w:hAnsi="Arial" w:eastAsia="宋体"/>
          <w:sz w:val="28"/>
        </w:rPr>
        <w:t xml:space="preserve">圈起来。</w:t>
      </w:r>
    </w:p>
    <w:p w14:paraId="7571CAE3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☆</w:t>
      </w:r>
      <w:r>
        <w:t xml:space="preserve">　</w:t>
      </w:r>
      <w:r>
        <w:rPr>
          <w:sz w:val="36"/>
          <w:szCs w:val="36"/>
        </w:rPr>
        <w:t xml:space="preserve">☆</w:t>
      </w:r>
      <w:r>
        <w:t xml:space="preserve">　</w:t>
      </w:r>
      <w:r>
        <w:rPr>
          <w:sz w:val="36"/>
          <w:szCs w:val="36"/>
        </w:rPr>
        <w:t xml:space="preserve">☆</w:t>
      </w:r>
      <w:r>
        <w:t xml:space="preserve">　</w:t>
      </w:r>
      <w:r>
        <w:rPr>
          <w:sz w:val="36"/>
          <w:szCs w:val="36"/>
        </w:rPr>
        <w:t xml:space="preserve">☆</w:t>
      </w:r>
      <w:r>
        <w:t xml:space="preserve">　</w:t>
      </w:r>
      <w:r>
        <w:rPr>
          <w:sz w:val="36"/>
          <w:szCs w:val="36"/>
        </w:rPr>
        <w:t xml:space="preserve">☆</w:t>
      </w:r>
    </w:p>
    <w:p w14:paraId="3B27CF64">
      <w:pPr>
        <w:pStyle w:val="168"/>
        <w:spacing w:before="480"/>
      </w:pPr>
      <w:r>
        <w:t>姓名：＿＿＿＿＿＿　　日期：＿＿＿＿＿＿　　家长签字：＿＿＿＿＿＿</w:t>
      </w:r>
    </w:p>
    <w:p w14:paraId="4F33ADC3">
      <w:r>
        <w:br w:type="page"/>
      </w:r>
    </w:p>
    <w:p w14:paraId="5BA0503C">
      <w:pPr>
        <w:pStyle w:val="165"/>
      </w:pPr>
      <w:r>
        <w:t>9月16日</w:t>
      </w:r>
    </w:p>
    <w:p w14:paraId="440F5821">
      <w:pPr>
        <w:pStyle w:val="166"/>
      </w:pPr>
      <w:r>
        <w:t>【语文】汉语拼音：a o e</w:t>
      </w:r>
    </w:p>
    <w:p w14:paraId="512E538A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读一读，认一认（四线三格）：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53878D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6AB7BE8B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1CFD8726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524F28C6"/>
        </w:tc>
      </w:tr>
      <w:tr w14:paraId="5A552C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77E779D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a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1A21E77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o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3423B0C8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e</w:t>
            </w:r>
          </w:p>
        </w:tc>
      </w:tr>
      <w:tr w14:paraId="1D8636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67BD403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21345D9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9DA64B0"/>
        </w:tc>
      </w:tr>
    </w:tbl>
    <w:p w14:paraId="5A66AE64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带声调读一读：</w:t>
      </w:r>
    </w:p>
    <w:p w14:paraId="6FD663CA">
      <w:pPr>
        <w:pStyle w:val="169"/>
      </w:pPr>
      <w:r>
        <w:t>ā á ǎ à　　ō ó ǒ ò　　ē é ě è</w:t>
      </w:r>
    </w:p>
    <w:p w14:paraId="797F97A6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310D95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37B809AA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185000A9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5F34DF4B"/>
        </w:tc>
      </w:tr>
      <w:tr w14:paraId="7BF97F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5257A89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a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24BA5C4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o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82DD697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e</w:t>
            </w:r>
          </w:p>
        </w:tc>
      </w:tr>
      <w:tr w14:paraId="011898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B4395E0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AB9237E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4C5C679"/>
        </w:tc>
      </w:tr>
      <w:tr w14:paraId="536698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5221EB8C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3932C692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55BE7FC3"/>
        </w:tc>
      </w:tr>
      <w:tr w14:paraId="1C4CA1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129BD68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a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307C9458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o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BDF279D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e</w:t>
            </w:r>
          </w:p>
        </w:tc>
      </w:tr>
      <w:tr w14:paraId="156B74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B6F6BE5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202E99B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328C518"/>
        </w:tc>
      </w:tr>
    </w:tbl>
    <w:p w14:paraId="5B2E8AD6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比一比，读一读：</w:t>
      </w:r>
    </w:p>
    <w:p w14:paraId="7AD2B497">
      <w:pPr>
        <w:pStyle w:val="169"/>
      </w:pPr>
      <w:r>
        <w:t>a — o　　o — e</w:t>
      </w:r>
    </w:p>
    <w:p w14:paraId="1F8847B9">
      <w:pPr>
        <w:pStyle w:val="166"/>
      </w:pPr>
      <w:r>
        <w:t>【数学】比多少、1～5 的认识</w:t>
      </w:r>
    </w:p>
    <w:p w14:paraId="075992DD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数一数，填一填：</w:t>
      </w:r>
    </w:p>
    <w:p w14:paraId="63F20AD8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△△△△△</w:t>
      </w:r>
      <w:r>
        <w:t xml:space="preserve">　有（　）个　　　</w:t>
      </w:r>
      <w:r>
        <w:rPr>
          <w:sz w:val="36"/>
          <w:szCs w:val="36"/>
        </w:rPr>
        <w:t xml:space="preserve">☆☆☆☆</w:t>
      </w:r>
      <w:r>
        <w:t xml:space="preserve">　有（　）个</w:t>
      </w:r>
    </w:p>
    <w:p w14:paraId="430E5FD4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○○</w:t>
      </w:r>
      <w:r>
        <w:t xml:space="preserve">　有（　）个　　　　　</w:t>
      </w:r>
      <w:r>
        <w:rPr>
          <w:sz w:val="36"/>
          <w:szCs w:val="36"/>
        </w:rPr>
        <w:t xml:space="preserve">□</w:t>
      </w:r>
      <w:r>
        <w:t xml:space="preserve">　有（　）个</w:t>
      </w:r>
    </w:p>
    <w:p w14:paraId="7EB106AB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比一比：</w:t>
      </w:r>
    </w:p>
    <w:p w14:paraId="372E32CA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△△△△△</w:t>
      </w:r>
      <w:r>
        <w:t xml:space="preserve"> 比 </w:t>
      </w:r>
      <w:r>
        <w:rPr>
          <w:sz w:val="36"/>
          <w:szCs w:val="36"/>
        </w:rPr>
        <w:t xml:space="preserve">○○</w:t>
      </w:r>
      <w:r>
        <w:t xml:space="preserve"> 多（　）个</w:t>
      </w:r>
    </w:p>
    <w:p w14:paraId="67E7D757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○○</w:t>
      </w:r>
      <w:r>
        <w:t xml:space="preserve"> 比 </w:t>
      </w:r>
      <w:r>
        <w:rPr>
          <w:sz w:val="36"/>
          <w:szCs w:val="36"/>
        </w:rPr>
        <w:t xml:space="preserve">△△△△△</w:t>
      </w:r>
      <w:r>
        <w:t xml:space="preserve"> 少（　）个</w:t>
      </w:r>
    </w:p>
    <w:p w14:paraId="4E761DF3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按顺序写一写（1～5）：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928"/>
        <w:gridCol w:w="1928"/>
        <w:gridCol w:w="1928"/>
        <w:gridCol w:w="1928"/>
      </w:tblGrid>
      <w:tr w14:paraId="785D7A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  <w:jc w:val="center"/>
        </w:trPr>
        <w:tc>
          <w:tcPr>
            <w:tcW w:w="79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DB6C260">
            <w:pPr>
              <w:jc w:val="center"/>
            </w:pPr>
            <w:r>
              <w:rPr>
                <w:rFonts w:ascii="Arial" w:hAnsi="Arial" w:eastAsia="楷体"/>
                <w:color w:val="BFBFBF"/>
                <w:sz w:val="48"/>
              </w:rPr>
              <w:t>1</w:t>
            </w:r>
          </w:p>
        </w:tc>
        <w:tc>
          <w:tcPr>
            <w:tcW w:w="79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CDBD011">
            <w:pPr>
              <w:jc w:val="center"/>
            </w:pPr>
            <w:r>
              <w:rPr>
                <w:rFonts w:ascii="Arial" w:hAnsi="Arial" w:eastAsia="楷体"/>
                <w:color w:val="BFBFBF"/>
                <w:sz w:val="48"/>
              </w:rPr>
              <w:t>2</w:t>
            </w:r>
          </w:p>
        </w:tc>
        <w:tc>
          <w:tcPr>
            <w:tcW w:w="79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63A3180">
            <w:pPr>
              <w:jc w:val="center"/>
            </w:pPr>
            <w:r>
              <w:rPr>
                <w:rFonts w:ascii="Arial" w:hAnsi="Arial" w:eastAsia="楷体"/>
                <w:color w:val="BFBFBF"/>
                <w:sz w:val="48"/>
              </w:rPr>
              <w:t>3</w:t>
            </w:r>
          </w:p>
        </w:tc>
        <w:tc>
          <w:tcPr>
            <w:tcW w:w="79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31050AB">
            <w:pPr>
              <w:jc w:val="center"/>
            </w:pPr>
            <w:r>
              <w:rPr>
                <w:rFonts w:ascii="Arial" w:hAnsi="Arial" w:eastAsia="楷体"/>
                <w:color w:val="BFBFBF"/>
                <w:sz w:val="48"/>
              </w:rPr>
              <w:t>4</w:t>
            </w:r>
          </w:p>
        </w:tc>
        <w:tc>
          <w:tcPr>
            <w:tcW w:w="79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274F6E9">
            <w:pPr>
              <w:jc w:val="center"/>
            </w:pPr>
            <w:r>
              <w:rPr>
                <w:rFonts w:ascii="Arial" w:hAnsi="Arial" w:eastAsia="楷体"/>
                <w:color w:val="BFBFBF"/>
                <w:sz w:val="48"/>
              </w:rPr>
              <w:t>5</w:t>
            </w:r>
          </w:p>
        </w:tc>
      </w:tr>
    </w:tbl>
    <w:p w14:paraId="639E5829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想一想，填一填：</w:t>
      </w:r>
    </w:p>
    <w:p w14:paraId="513D9EB7">
      <w:pPr>
        <w:pStyle w:val="169"/>
      </w:pPr>
      <w:r>
        <w:t>4 前面的数是（　），后面的数是（　）。</w:t>
      </w:r>
    </w:p>
    <w:p w14:paraId="0462DC0C">
      <w:pPr>
        <w:pStyle w:val="168"/>
        <w:spacing w:before="480"/>
      </w:pPr>
      <w:r>
        <w:t>姓名：＿＿＿＿＿＿　　日期：＿＿＿＿＿＿　　家长签字：＿＿＿＿＿＿</w:t>
      </w:r>
    </w:p>
    <w:p w14:paraId="35B4A87F">
      <w:r>
        <w:br w:type="page"/>
      </w:r>
    </w:p>
    <w:p w14:paraId="04E4BF23">
      <w:pPr>
        <w:pStyle w:val="165"/>
      </w:pPr>
      <w:r>
        <w:t>9月17日</w:t>
      </w:r>
    </w:p>
    <w:p w14:paraId="48A7796F">
      <w:pPr>
        <w:pStyle w:val="166"/>
      </w:pPr>
      <w:r>
        <w:t>【语文】汉语拼音：i u ü</w:t>
      </w:r>
    </w:p>
    <w:p w14:paraId="5E22FC8C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读一读，认一认（四线三格）：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6E70C8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00398FEE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608860A3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4D1144F9"/>
        </w:tc>
      </w:tr>
      <w:tr w14:paraId="53F3FD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AC1C006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i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452AEE9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u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3C7B5FEE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ü</w:t>
            </w:r>
          </w:p>
        </w:tc>
      </w:tr>
      <w:tr w14:paraId="231E24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834DB7F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046735F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06A6BCF"/>
        </w:tc>
      </w:tr>
    </w:tbl>
    <w:p w14:paraId="3BB9E4D9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带声调读一读：</w:t>
      </w:r>
    </w:p>
    <w:p w14:paraId="42822A8D">
      <w:pPr>
        <w:pStyle w:val="169"/>
      </w:pPr>
      <w:r>
        <w:t>ī í ǐ ì　　ū ú ǔ ù　　ǖ ǘ ǚ ǜ</w:t>
      </w:r>
    </w:p>
    <w:p w14:paraId="5F596E4F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比一比，读一读：</w:t>
      </w:r>
    </w:p>
    <w:p w14:paraId="62F73A42">
      <w:pPr>
        <w:pStyle w:val="169"/>
      </w:pPr>
      <w:r>
        <w:t>i — ü　　u — ü</w:t>
      </w:r>
    </w:p>
    <w:p w14:paraId="42F85303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1761CD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17CCC7D9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5C91A24C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7FDAAAAC"/>
        </w:tc>
      </w:tr>
      <w:tr w14:paraId="1D8191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891A678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i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5752638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u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508C6A8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ü</w:t>
            </w:r>
          </w:p>
        </w:tc>
      </w:tr>
      <w:tr w14:paraId="7CB749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3D3E391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9090E70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2E62CAD"/>
        </w:tc>
      </w:tr>
      <w:tr w14:paraId="61F716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65A54559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28D93F2D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6C0044D4"/>
        </w:tc>
      </w:tr>
      <w:tr w14:paraId="59630F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B688333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i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4A39760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u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B105BE1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ü</w:t>
            </w:r>
          </w:p>
        </w:tc>
      </w:tr>
      <w:tr w14:paraId="15FCC5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3A14F4A9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7E3BFD7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EB2A7AC"/>
        </w:tc>
      </w:tr>
    </w:tbl>
    <w:p w14:paraId="058FDFAA">
      <w:pPr>
        <w:pStyle w:val="166"/>
      </w:pPr>
      <w:r>
        <w:t>【数学】5 以内加法</w:t>
      </w:r>
    </w:p>
    <w:p w14:paraId="00AD044D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算一算：</w:t>
      </w:r>
    </w:p>
    <w:p w14:paraId="414AD5E9">
      <w:pPr>
        <w:pStyle w:val="167"/>
        <w:spacing w:after="80"/>
        <w:jc w:val="center"/>
      </w:pPr>
      <w:r>
        <w:t>1+1=（　）　2+1=（　）　1+2=（　）</w:t>
      </w:r>
    </w:p>
    <w:p w14:paraId="045A544D">
      <w:pPr>
        <w:pStyle w:val="167"/>
        <w:spacing w:after="80"/>
        <w:jc w:val="center"/>
      </w:pPr>
      <w:r>
        <w:t>3+1=（　）　1+3=（　）　2+2=（　）</w:t>
      </w:r>
    </w:p>
    <w:p w14:paraId="5AA801F3">
      <w:pPr>
        <w:pStyle w:val="167"/>
        <w:spacing w:after="80"/>
        <w:jc w:val="center"/>
      </w:pPr>
      <w:r>
        <w:t>1+4=（　）　4+1=（　）　2+3=（　）</w:t>
      </w:r>
    </w:p>
    <w:p w14:paraId="2836CC01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看图填数：</w:t>
      </w:r>
    </w:p>
    <w:p w14:paraId="03327676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△△</w:t>
      </w:r>
      <w:r>
        <w:t xml:space="preserve">　＋　</w:t>
      </w:r>
      <w:r>
        <w:rPr>
          <w:sz w:val="36"/>
          <w:szCs w:val="36"/>
        </w:rPr>
        <w:t xml:space="preserve">△</w:t>
      </w:r>
      <w:r>
        <w:t xml:space="preserve">　＝（　）个　　（2＋1＝</w:t>
      </w:r>
      <w:r>
        <w:rPr>
          <w:sz w:val="36"/>
          <w:szCs w:val="36"/>
        </w:rPr>
        <w:t xml:space="preserve">□</w:t>
      </w:r>
      <w:r>
        <w:t xml:space="preserve">）</w:t>
      </w:r>
    </w:p>
    <w:p w14:paraId="322659AF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○○○</w:t>
      </w:r>
      <w:r>
        <w:t xml:space="preserve">　＋　</w:t>
      </w:r>
      <w:r>
        <w:rPr>
          <w:sz w:val="36"/>
          <w:szCs w:val="36"/>
        </w:rPr>
        <w:t xml:space="preserve">○○</w:t>
      </w:r>
      <w:r>
        <w:t xml:space="preserve">　＝（　）个　（3＋2＝</w:t>
      </w:r>
      <w:r>
        <w:rPr>
          <w:sz w:val="36"/>
          <w:szCs w:val="36"/>
        </w:rPr>
        <w:t xml:space="preserve">□</w:t>
      </w:r>
      <w:r>
        <w:t xml:space="preserve">）</w:t>
      </w:r>
    </w:p>
    <w:p w14:paraId="38E93E12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分一分：</w:t>
      </w:r>
    </w:p>
    <w:p w14:paraId="0F851A9D">
      <w:pPr>
        <w:pStyle w:val="169"/>
      </w:pPr>
      <w:r>
        <w:t>3 可以分成（　）和（　）　　4 可以分成（　）和（　）</w:t>
      </w:r>
    </w:p>
    <w:p w14:paraId="6CF5A4D0">
      <w:pPr>
        <w:pStyle w:val="168"/>
        <w:spacing w:before="480"/>
      </w:pPr>
      <w:r>
        <w:t>姓名：＿＿＿＿＿＿　　日期：＿＿＿＿＿＿　　家长签字：＿＿＿＿＿＿</w:t>
      </w:r>
    </w:p>
    <w:p w14:paraId="654D08F1">
      <w:r>
        <w:br w:type="page"/>
      </w:r>
    </w:p>
    <w:p w14:paraId="6EE88381">
      <w:pPr>
        <w:pStyle w:val="165"/>
      </w:pPr>
      <w:r>
        <w:t>9月18日</w:t>
      </w:r>
    </w:p>
    <w:p w14:paraId="36535EE9">
      <w:pPr>
        <w:pStyle w:val="166"/>
      </w:pPr>
      <w:r>
        <w:t>【语文】声母 b p m f</w:t>
      </w:r>
    </w:p>
    <w:p w14:paraId="2A0472BE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读一读，认一认（四线三格）：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</w:tblGrid>
      <w:tr w14:paraId="0FCC33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77B3BB60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07BF29DE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037585CA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51D01EBD"/>
        </w:tc>
      </w:tr>
      <w:tr w14:paraId="46EB72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3ADD83DE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b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DD97FEE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p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C8A0AEE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m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B3814F2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f</w:t>
            </w:r>
          </w:p>
        </w:tc>
      </w:tr>
      <w:tr w14:paraId="3F829C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F141BEA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2D9F52E6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3742E39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4F164CC"/>
        </w:tc>
      </w:tr>
    </w:tbl>
    <w:p w14:paraId="3D4D1437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拼一拼，读一读：</w:t>
      </w:r>
    </w:p>
    <w:p w14:paraId="18070F29">
      <w:pPr>
        <w:pStyle w:val="169"/>
      </w:pPr>
      <w:r>
        <w:t>bā　pō　mī　fū　bǐ　pǔ　mǎ　fā</w:t>
      </w:r>
    </w:p>
    <w:p w14:paraId="540B057B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比一比：</w:t>
      </w:r>
    </w:p>
    <w:p w14:paraId="5D8DC833">
      <w:pPr>
        <w:pStyle w:val="169"/>
      </w:pPr>
      <w:r>
        <w:t>b — p（右半圆朝上还是朝下？）</w:t>
      </w:r>
    </w:p>
    <w:p w14:paraId="614CA078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</w:tblGrid>
      <w:tr w14:paraId="47D4DA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3BB53FF1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02F31BB8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0771FD84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25BBB90C"/>
        </w:tc>
      </w:tr>
      <w:tr w14:paraId="553F7C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2D02CC98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b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320A9179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p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C807161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m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C8880DA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f</w:t>
            </w:r>
          </w:p>
        </w:tc>
      </w:tr>
      <w:tr w14:paraId="5FA3CA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CB5CF5F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C8880E8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3B3538F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05E30FF"/>
        </w:tc>
      </w:tr>
      <w:tr w14:paraId="3B0726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7AE59C1C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33718BB5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5F61D928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007AD51D"/>
        </w:tc>
      </w:tr>
      <w:tr w14:paraId="36A08F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AA5C0D7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b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B6BB832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p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E73A1A6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m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6D46A6C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f</w:t>
            </w:r>
          </w:p>
        </w:tc>
      </w:tr>
      <w:tr w14:paraId="3ED3DB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B0E2C70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E47D100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1BF7E75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B8DD2AD"/>
        </w:tc>
      </w:tr>
    </w:tbl>
    <w:p w14:paraId="0C0F179E">
      <w:pPr>
        <w:pStyle w:val="166"/>
      </w:pPr>
      <w:r>
        <w:t>【数学】5 以内加减法</w:t>
      </w:r>
    </w:p>
    <w:p w14:paraId="42910C22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算一算：</w:t>
      </w:r>
    </w:p>
    <w:p w14:paraId="2B312D80">
      <w:pPr>
        <w:pStyle w:val="167"/>
        <w:spacing w:after="80"/>
        <w:jc w:val="center"/>
      </w:pPr>
      <w:r>
        <w:t>5-1=（　）　4-2=（　）　3-1=（　）　5-3=（　）</w:t>
      </w:r>
    </w:p>
    <w:p w14:paraId="6AAEB136">
      <w:pPr>
        <w:pStyle w:val="167"/>
        <w:spacing w:after="80"/>
        <w:jc w:val="center"/>
      </w:pPr>
      <w:r>
        <w:t>4-1=（　）　5-4=（　）　3-2=（　）　5-2=（　）</w:t>
      </w:r>
    </w:p>
    <w:p w14:paraId="440CA88E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看图填数：</w:t>
      </w:r>
    </w:p>
    <w:p w14:paraId="50ACFD03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△△△△</w:t>
      </w:r>
      <w:r>
        <w:t xml:space="preserve">　划去 1 个，还剩（　）个　　（4－1＝</w:t>
      </w:r>
      <w:r>
        <w:rPr>
          <w:sz w:val="36"/>
          <w:szCs w:val="36"/>
        </w:rPr>
        <w:t xml:space="preserve">□</w:t>
      </w:r>
      <w:r>
        <w:t xml:space="preserve">）</w:t>
      </w:r>
    </w:p>
    <w:p w14:paraId="06E4A8F4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○○○○○</w:t>
      </w:r>
      <w:r>
        <w:t xml:space="preserve">　划去 3 个，还剩（　）个　（5－3＝</w:t>
      </w:r>
      <w:r>
        <w:rPr>
          <w:sz w:val="36"/>
          <w:szCs w:val="36"/>
        </w:rPr>
        <w:t xml:space="preserve">□</w:t>
      </w:r>
      <w:r>
        <w:t xml:space="preserve">）</w:t>
      </w:r>
    </w:p>
    <w:p w14:paraId="49B435B1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填一填：</w:t>
      </w:r>
    </w:p>
    <w:p w14:paraId="2993F746">
      <w:pPr>
        <w:pStyle w:val="169"/>
      </w:pPr>
      <w:r>
        <w:t>2＋（　）＝4　　3＋（　）＝5　　1＋（　）＝3</w:t>
      </w:r>
    </w:p>
    <w:p w14:paraId="39CBE6BD">
      <w:pPr>
        <w:pStyle w:val="168"/>
        <w:spacing w:before="480"/>
      </w:pPr>
      <w:r>
        <w:t>姓名：＿＿＿＿＿＿　　日期：＿＿＿＿＿＿　　家长签字：＿＿＿＿＿＿</w:t>
      </w:r>
    </w:p>
    <w:p w14:paraId="3A925578">
      <w:r>
        <w:br w:type="page"/>
      </w:r>
    </w:p>
    <w:p w14:paraId="50DC62D4">
      <w:pPr>
        <w:pStyle w:val="165"/>
      </w:pPr>
      <w:r>
        <w:t>9月21日</w:t>
      </w:r>
    </w:p>
    <w:p w14:paraId="007874BB">
      <w:pPr>
        <w:pStyle w:val="166"/>
      </w:pPr>
      <w:r>
        <w:t>【语文】识字：日月山川（象形字）</w:t>
      </w:r>
    </w:p>
    <w:p w14:paraId="018AD64B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认一认，大声读一读：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6"/>
        <w:gridCol w:w="1606"/>
        <w:gridCol w:w="1606"/>
        <w:gridCol w:w="1606"/>
        <w:gridCol w:w="1606"/>
        <w:gridCol w:w="1606"/>
      </w:tblGrid>
      <w:tr w14:paraId="0C63C7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exact"/>
          <w:jc w:val="center"/>
        </w:trPr>
        <w:tc>
          <w:tcPr>
            <w:tcW w:w="907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70EE64B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日</w:t>
            </w:r>
          </w:p>
        </w:tc>
        <w:tc>
          <w:tcPr>
            <w:tcW w:w="907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E8C98FD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月</w:t>
            </w:r>
          </w:p>
        </w:tc>
        <w:tc>
          <w:tcPr>
            <w:tcW w:w="907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DDEFC88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山</w:t>
            </w:r>
          </w:p>
        </w:tc>
        <w:tc>
          <w:tcPr>
            <w:tcW w:w="907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F061E67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川</w:t>
            </w:r>
          </w:p>
        </w:tc>
        <w:tc>
          <w:tcPr>
            <w:tcW w:w="907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892EB6A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水</w:t>
            </w:r>
          </w:p>
        </w:tc>
        <w:tc>
          <w:tcPr>
            <w:tcW w:w="907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FBBDC67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火</w:t>
            </w:r>
          </w:p>
        </w:tc>
      </w:tr>
    </w:tbl>
    <w:p w14:paraId="4C35BB69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3CE821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212B3BA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日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2C0B67E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02A4B25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1BB300B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山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BEAF1C5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0B2D473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DAD4A36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水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0D4DAC6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624878F"/>
        </w:tc>
      </w:tr>
    </w:tbl>
    <w:p w14:paraId="7586FC31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把字和它的意思连一连：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4D0ED5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544C1A42">
            <w:pPr>
              <w:jc w:val="center"/>
            </w:pPr>
            <w:r>
              <w:rPr>
                <w:rFonts w:ascii="Arial" w:hAnsi="Arial" w:eastAsia="宋体"/>
                <w:sz w:val="32"/>
              </w:rPr>
              <w:t>日</w:t>
            </w:r>
          </w:p>
        </w:tc>
        <w:tc>
          <w:tcPr>
            <w:tcW w:w="2835" w:type="dxa"/>
          </w:tcPr>
          <w:p w14:paraId="1FDE480C">
            <w:pPr>
              <w:jc w:val="center"/>
            </w:pPr>
            <w:r>
              <w:rPr>
                <w:rFonts w:ascii="Arial" w:hAnsi="Arial" w:eastAsia="宋体"/>
                <w:sz w:val="32"/>
              </w:rPr>
              <w:t>弯弯的月亮</w:t>
            </w:r>
          </w:p>
        </w:tc>
      </w:tr>
      <w:tr w14:paraId="591BD8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2E561E67">
            <w:pPr>
              <w:jc w:val="center"/>
            </w:pPr>
            <w:r>
              <w:rPr>
                <w:rFonts w:ascii="Arial" w:hAnsi="Arial" w:eastAsia="宋体"/>
                <w:sz w:val="32"/>
              </w:rPr>
              <w:t>月</w:t>
            </w:r>
          </w:p>
        </w:tc>
        <w:tc>
          <w:tcPr>
            <w:tcW w:w="2835" w:type="dxa"/>
          </w:tcPr>
          <w:p w14:paraId="67D95AD6">
            <w:pPr>
              <w:jc w:val="center"/>
            </w:pPr>
            <w:r>
              <w:rPr>
                <w:rFonts w:ascii="Arial" w:hAnsi="Arial" w:eastAsia="宋体"/>
                <w:sz w:val="32"/>
              </w:rPr>
              <w:t>高高的山峰</w:t>
            </w:r>
          </w:p>
        </w:tc>
      </w:tr>
      <w:tr w14:paraId="027BB1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267CC1CE">
            <w:pPr>
              <w:jc w:val="center"/>
            </w:pPr>
            <w:r>
              <w:rPr>
                <w:rFonts w:ascii="Arial" w:hAnsi="Arial" w:eastAsia="宋体"/>
                <w:sz w:val="32"/>
              </w:rPr>
              <w:t>山</w:t>
            </w:r>
          </w:p>
        </w:tc>
        <w:tc>
          <w:tcPr>
            <w:tcW w:w="2835" w:type="dxa"/>
          </w:tcPr>
          <w:p w14:paraId="154FFB7D">
            <w:pPr>
              <w:jc w:val="center"/>
            </w:pPr>
            <w:r>
              <w:rPr>
                <w:rFonts w:ascii="Arial" w:hAnsi="Arial" w:eastAsia="宋体"/>
                <w:sz w:val="32"/>
              </w:rPr>
              <w:t>圆圆的太阳</w:t>
            </w:r>
          </w:p>
        </w:tc>
      </w:tr>
      <w:tr w14:paraId="23B453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778BDCAE">
            <w:pPr>
              <w:jc w:val="center"/>
            </w:pPr>
            <w:r>
              <w:rPr>
                <w:rFonts w:ascii="Arial" w:hAnsi="Arial" w:eastAsia="宋体"/>
                <w:sz w:val="32"/>
              </w:rPr>
              <w:t>水</w:t>
            </w:r>
          </w:p>
        </w:tc>
        <w:tc>
          <w:tcPr>
            <w:tcW w:w="2835" w:type="dxa"/>
          </w:tcPr>
          <w:p w14:paraId="236465D5">
            <w:pPr>
              <w:jc w:val="center"/>
            </w:pPr>
            <w:r>
              <w:rPr>
                <w:rFonts w:ascii="Arial" w:hAnsi="Arial" w:eastAsia="宋体"/>
                <w:sz w:val="32"/>
              </w:rPr>
              <w:t>清清的流水</w:t>
            </w:r>
          </w:p>
        </w:tc>
      </w:tr>
    </w:tbl>
    <w:p w14:paraId="111CFB61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读一读：</w:t>
      </w:r>
    </w:p>
    <w:p w14:paraId="39243703">
      <w:pPr>
        <w:pStyle w:val="169"/>
      </w:pPr>
      <w:r>
        <w:t>日圆圆，月弯弯，山高高，水长长。</w:t>
      </w:r>
    </w:p>
    <w:p w14:paraId="14C926AA">
      <w:pPr>
        <w:pStyle w:val="166"/>
      </w:pPr>
      <w:r>
        <w:t>【数学】1～5 的认识（序数、分与合）</w:t>
      </w:r>
    </w:p>
    <w:p w14:paraId="7DCEE9E7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数一数，写一写：</w:t>
      </w:r>
    </w:p>
    <w:p w14:paraId="6E5697F8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△△△</w:t>
      </w:r>
      <w:r>
        <w:t xml:space="preserve">　（　）　　</w:t>
      </w:r>
      <w:r>
        <w:rPr>
          <w:sz w:val="36"/>
          <w:szCs w:val="36"/>
        </w:rPr>
        <w:t xml:space="preserve">○○</w:t>
      </w:r>
      <w:r>
        <w:t xml:space="preserve">　（　）　　</w:t>
      </w:r>
      <w:r>
        <w:rPr>
          <w:sz w:val="36"/>
          <w:szCs w:val="36"/>
        </w:rPr>
        <w:t xml:space="preserve">☆☆☆☆☆</w:t>
      </w:r>
      <w:r>
        <w:t xml:space="preserve">　（　）</w:t>
      </w:r>
    </w:p>
    <w:p w14:paraId="730658E4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从左往右数，填一填：</w:t>
      </w:r>
    </w:p>
    <w:p w14:paraId="3B841536">
      <w:pPr>
        <w:pStyle w:val="169"/>
        <w:spacing w:before="0" w:after="0" w:line="240" w:lineRule="auto"/>
      </w:pPr>
      <w:r>
        <w:t xml:space="preserve">　</w:t>
      </w:r>
      <w:r>
        <w:rPr>
          <w:sz w:val="36"/>
          <w:szCs w:val="36"/>
        </w:rPr>
        <w:t xml:space="preserve">○</w:t>
      </w:r>
      <w:r>
        <w:t xml:space="preserve">　</w:t>
      </w:r>
      <w:r>
        <w:rPr>
          <w:sz w:val="36"/>
          <w:szCs w:val="36"/>
        </w:rPr>
        <w:t xml:space="preserve">△</w:t>
      </w:r>
      <w:r>
        <w:t xml:space="preserve">　</w:t>
      </w:r>
      <w:r>
        <w:rPr>
          <w:sz w:val="36"/>
          <w:szCs w:val="36"/>
        </w:rPr>
        <w:t xml:space="preserve">☆</w:t>
      </w:r>
      <w:r>
        <w:t xml:space="preserve">　</w:t>
      </w:r>
      <w:r>
        <w:rPr>
          <w:sz w:val="36"/>
          <w:szCs w:val="36"/>
        </w:rPr>
        <w:t xml:space="preserve">□</w:t>
      </w:r>
      <w:r>
        <w:t xml:space="preserve">　</w:t>
      </w:r>
      <w:r>
        <w:rPr>
          <w:sz w:val="36"/>
          <w:szCs w:val="36"/>
        </w:rPr>
        <w:t xml:space="preserve">○</w:t>
      </w:r>
      <w:r>
        <w:t xml:space="preserve">　　从左数第 2 个是（　），第 4 个是（　）。</w:t>
      </w:r>
    </w:p>
    <w:p w14:paraId="7450BD6D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分与合，填一填：</w:t>
      </w:r>
    </w:p>
    <w:p w14:paraId="14177725">
      <w:pPr>
        <w:pStyle w:val="169"/>
      </w:pPr>
      <w:r>
        <w:t>5 可以分成 1 和（　），还可以分成 2 和（　）。</w:t>
      </w:r>
    </w:p>
    <w:p w14:paraId="5CF53DE2">
      <w:pPr>
        <w:pStyle w:val="169"/>
      </w:pPr>
      <w:r>
        <w:t>4 可以分成（　）和 3，还可以分成 2 和（　）。</w:t>
      </w:r>
    </w:p>
    <w:p w14:paraId="0EB47955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按顺序填数：</w:t>
      </w:r>
    </w:p>
    <w:p w14:paraId="1B3AFF87">
      <w:pPr>
        <w:pStyle w:val="169"/>
      </w:pPr>
      <w:r>
        <w:t>1　（　）　3　（　）　5</w:t>
      </w:r>
    </w:p>
    <w:p w14:paraId="7DFEE9F6">
      <w:pPr>
        <w:pStyle w:val="168"/>
        <w:spacing w:before="480"/>
      </w:pPr>
      <w:r>
        <w:t>姓名：＿＿＿＿＿＿　　日期：＿＿＿＿＿＿　　家长签字：＿＿＿＿＿＿</w:t>
      </w:r>
    </w:p>
    <w:p w14:paraId="6738FF71">
      <w:r>
        <w:br w:type="page"/>
      </w:r>
    </w:p>
    <w:p w14:paraId="151DCBC3">
      <w:pPr>
        <w:pStyle w:val="165"/>
      </w:pPr>
      <w:r>
        <w:t>9月22日</w:t>
      </w:r>
    </w:p>
    <w:p w14:paraId="28C74B41">
      <w:pPr>
        <w:pStyle w:val="166"/>
      </w:pPr>
      <w:r>
        <w:t>【语文】语文园地一：反义词与日积月累</w:t>
      </w:r>
    </w:p>
    <w:p w14:paraId="13260579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把反义词连一连：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5C3AEF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2883D58E">
            <w:pPr>
              <w:jc w:val="center"/>
            </w:pPr>
            <w:r>
              <w:rPr>
                <w:rFonts w:ascii="Arial" w:hAnsi="Arial" w:eastAsia="宋体"/>
                <w:sz w:val="32"/>
              </w:rPr>
              <w:t>大</w:t>
            </w:r>
          </w:p>
        </w:tc>
        <w:tc>
          <w:tcPr>
            <w:tcW w:w="2835" w:type="dxa"/>
          </w:tcPr>
          <w:p w14:paraId="2F9E420B">
            <w:pPr>
              <w:jc w:val="center"/>
            </w:pPr>
            <w:r>
              <w:rPr>
                <w:rFonts w:ascii="Arial" w:hAnsi="Arial" w:eastAsia="宋体"/>
                <w:sz w:val="32"/>
              </w:rPr>
              <w:t>少</w:t>
            </w:r>
          </w:p>
        </w:tc>
      </w:tr>
      <w:tr w14:paraId="1F9848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40B0A467">
            <w:pPr>
              <w:jc w:val="center"/>
            </w:pPr>
            <w:r>
              <w:rPr>
                <w:rFonts w:ascii="Arial" w:hAnsi="Arial" w:eastAsia="宋体"/>
                <w:sz w:val="32"/>
              </w:rPr>
              <w:t>上</w:t>
            </w:r>
          </w:p>
        </w:tc>
        <w:tc>
          <w:tcPr>
            <w:tcW w:w="2835" w:type="dxa"/>
          </w:tcPr>
          <w:p w14:paraId="44CAA2EF">
            <w:pPr>
              <w:jc w:val="center"/>
            </w:pPr>
            <w:r>
              <w:rPr>
                <w:rFonts w:ascii="Arial" w:hAnsi="Arial" w:eastAsia="宋体"/>
                <w:sz w:val="32"/>
              </w:rPr>
              <w:t>去</w:t>
            </w:r>
          </w:p>
        </w:tc>
      </w:tr>
      <w:tr w14:paraId="50A647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7D35B1DE">
            <w:pPr>
              <w:jc w:val="center"/>
            </w:pPr>
            <w:r>
              <w:rPr>
                <w:rFonts w:ascii="Arial" w:hAnsi="Arial" w:eastAsia="宋体"/>
                <w:sz w:val="32"/>
              </w:rPr>
              <w:t>多</w:t>
            </w:r>
          </w:p>
        </w:tc>
        <w:tc>
          <w:tcPr>
            <w:tcW w:w="2835" w:type="dxa"/>
          </w:tcPr>
          <w:p w14:paraId="64B11406">
            <w:pPr>
              <w:jc w:val="center"/>
            </w:pPr>
            <w:r>
              <w:rPr>
                <w:rFonts w:ascii="Arial" w:hAnsi="Arial" w:eastAsia="宋体"/>
                <w:sz w:val="32"/>
              </w:rPr>
              <w:t>小</w:t>
            </w:r>
          </w:p>
        </w:tc>
      </w:tr>
      <w:tr w14:paraId="07F1F5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4E45CD2D">
            <w:pPr>
              <w:jc w:val="center"/>
            </w:pPr>
            <w:r>
              <w:rPr>
                <w:rFonts w:ascii="Arial" w:hAnsi="Arial" w:eastAsia="宋体"/>
                <w:sz w:val="32"/>
              </w:rPr>
              <w:t>来</w:t>
            </w:r>
          </w:p>
        </w:tc>
        <w:tc>
          <w:tcPr>
            <w:tcW w:w="2835" w:type="dxa"/>
          </w:tcPr>
          <w:p w14:paraId="7AA43BD0">
            <w:pPr>
              <w:jc w:val="center"/>
            </w:pPr>
            <w:r>
              <w:rPr>
                <w:rFonts w:ascii="Arial" w:hAnsi="Arial" w:eastAsia="宋体"/>
                <w:sz w:val="32"/>
              </w:rPr>
              <w:t>下</w:t>
            </w:r>
          </w:p>
        </w:tc>
      </w:tr>
    </w:tbl>
    <w:p w14:paraId="4025E391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26F47F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3F96042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大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889F269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F5AF436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4ACDE09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小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3B8C438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3CCBA5D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F1BA7D4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上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93F4597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D3ABCF4"/>
        </w:tc>
      </w:tr>
    </w:tbl>
    <w:p w14:paraId="4E6A016E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日积月累，读一读：</w:t>
      </w:r>
    </w:p>
    <w:p w14:paraId="655FD23D">
      <w:pPr>
        <w:pStyle w:val="169"/>
      </w:pPr>
      <w:r>
        <w:t>鹅，鹅，鹅，曲项向天歌。白毛浮绿水，红掌拨清波。</w:t>
      </w:r>
    </w:p>
    <w:p w14:paraId="72216A4A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说一说：</w:t>
      </w:r>
    </w:p>
    <w:p w14:paraId="0CACB121">
      <w:pPr>
        <w:pStyle w:val="169"/>
      </w:pPr>
      <w:r>
        <w:t>看着家里的人，用“爸爸、妈妈、哥哥、姐姐”说一句话。</w:t>
      </w:r>
    </w:p>
    <w:p w14:paraId="67B494A3">
      <w:pPr>
        <w:pStyle w:val="166"/>
      </w:pPr>
      <w:r>
        <w:t>【数学】1～5 的加法</w:t>
      </w:r>
    </w:p>
    <w:p w14:paraId="1891F8FA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算一算：</w:t>
      </w:r>
    </w:p>
    <w:p w14:paraId="7BD12FD1">
      <w:pPr>
        <w:pStyle w:val="167"/>
        <w:spacing w:after="80"/>
        <w:jc w:val="center"/>
      </w:pPr>
      <w:r>
        <w:t>2+1=（　）　1+3=（　）　2+2=（　）</w:t>
      </w:r>
    </w:p>
    <w:p w14:paraId="70AE1AB1">
      <w:pPr>
        <w:pStyle w:val="167"/>
        <w:spacing w:after="80"/>
        <w:jc w:val="center"/>
      </w:pPr>
      <w:r>
        <w:t>3+2=（　）　1+4=（　）　4+1=（　）</w:t>
      </w:r>
    </w:p>
    <w:p w14:paraId="6EFC63B8">
      <w:pPr>
        <w:pStyle w:val="167"/>
        <w:spacing w:after="80"/>
        <w:jc w:val="center"/>
      </w:pPr>
      <w:r>
        <w:t>2+3=（　）　3+1=（　）　1+1=（　）</w:t>
      </w:r>
    </w:p>
    <w:p w14:paraId="6334A101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看图列式：</w:t>
      </w:r>
    </w:p>
    <w:p w14:paraId="6B409D80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△△</w:t>
      </w:r>
      <w:r>
        <w:t xml:space="preserve">　＋　</w:t>
      </w:r>
      <w:r>
        <w:rPr>
          <w:sz w:val="36"/>
          <w:szCs w:val="36"/>
        </w:rPr>
        <w:t xml:space="preserve">△</w:t>
      </w:r>
      <w:r>
        <w:t xml:space="preserve">　＝（　）　　（2＋1＝</w:t>
      </w:r>
      <w:r>
        <w:rPr>
          <w:sz w:val="36"/>
          <w:szCs w:val="36"/>
        </w:rPr>
        <w:t xml:space="preserve">□</w:t>
      </w:r>
      <w:r>
        <w:t xml:space="preserve">）</w:t>
      </w:r>
    </w:p>
    <w:p w14:paraId="6D53078F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○○○</w:t>
      </w:r>
      <w:r>
        <w:t xml:space="preserve">　＋　</w:t>
      </w:r>
      <w:r>
        <w:rPr>
          <w:sz w:val="36"/>
          <w:szCs w:val="36"/>
        </w:rPr>
        <w:t xml:space="preserve">○</w:t>
      </w:r>
      <w:r>
        <w:t xml:space="preserve">　＝（　）　　（3＋1＝</w:t>
      </w:r>
      <w:r>
        <w:rPr>
          <w:sz w:val="36"/>
          <w:szCs w:val="36"/>
        </w:rPr>
        <w:t xml:space="preserve">□</w:t>
      </w:r>
      <w:r>
        <w:t xml:space="preserve">）</w:t>
      </w:r>
    </w:p>
    <w:p w14:paraId="77E5D787">
      <w:pPr>
        <w:spacing w:before="0" w:after="0" w:line="240" w:lineRule="auto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在 ○ 里填上 “＞”“＜” 或 “＝”：</w:t>
      </w:r>
    </w:p>
    <w:p w14:paraId="138080B5">
      <w:pPr>
        <w:pStyle w:val="169"/>
        <w:spacing w:before="0" w:after="0" w:line="240" w:lineRule="auto"/>
      </w:pPr>
      <w:r>
        <w:t xml:space="preserve">3+1 </w:t>
      </w:r>
      <w:r>
        <w:rPr>
          <w:sz w:val="36"/>
          <w:szCs w:val="36"/>
        </w:rPr>
        <w:t xml:space="preserve">○</w:t>
      </w:r>
      <w:r>
        <w:t xml:space="preserve"> 4　　2+2 </w:t>
      </w:r>
      <w:r>
        <w:rPr>
          <w:sz w:val="36"/>
          <w:szCs w:val="36"/>
        </w:rPr>
        <w:t xml:space="preserve">○</w:t>
      </w:r>
      <w:r>
        <w:t xml:space="preserve"> 3　　1+3 </w:t>
      </w:r>
      <w:r>
        <w:rPr>
          <w:sz w:val="36"/>
          <w:szCs w:val="36"/>
        </w:rPr>
        <w:t xml:space="preserve">○</w:t>
      </w:r>
      <w:r>
        <w:t xml:space="preserve"> 5</w:t>
      </w:r>
    </w:p>
    <w:p w14:paraId="2DA93FEF">
      <w:pPr>
        <w:pStyle w:val="168"/>
        <w:spacing w:before="480"/>
      </w:pPr>
      <w:r>
        <w:t>姓名：＿＿＿＿＿＿　　日期：＿＿＿＿＿＿　　家长签字：＿＿＿＿＿＿</w:t>
      </w:r>
    </w:p>
    <w:p w14:paraId="03494171">
      <w:r>
        <w:br w:type="page"/>
      </w:r>
    </w:p>
    <w:p w14:paraId="7FB7044E">
      <w:pPr>
        <w:pStyle w:val="165"/>
      </w:pPr>
      <w:r>
        <w:t>9月23日</w:t>
      </w:r>
    </w:p>
    <w:p w14:paraId="4024D031">
      <w:pPr>
        <w:pStyle w:val="166"/>
      </w:pPr>
      <w:r>
        <w:t>【语文】声母 d t n l</w:t>
      </w:r>
    </w:p>
    <w:p w14:paraId="576A1F62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读一读，认一认（四线三格）：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</w:tblGrid>
      <w:tr w14:paraId="30941B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5DCA327B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341252EA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114BE805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1A7FB1C4"/>
        </w:tc>
      </w:tr>
      <w:tr w14:paraId="205C24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915F16A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d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FF347EE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t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2B500130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n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114E061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l</w:t>
            </w:r>
          </w:p>
        </w:tc>
      </w:tr>
      <w:tr w14:paraId="6A28B8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09BE492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21FBC0E5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186626E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EDEEFF2"/>
        </w:tc>
      </w:tr>
    </w:tbl>
    <w:p w14:paraId="0C11320D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拼一拼，读一读：</w:t>
      </w:r>
    </w:p>
    <w:p w14:paraId="64578DC1">
      <w:pPr>
        <w:pStyle w:val="169"/>
      </w:pPr>
      <w:r>
        <w:t>dā　dá　dǎ　dà　　tǔ　tù　　nǐ　　lā　lè</w:t>
      </w:r>
    </w:p>
    <w:p w14:paraId="378B2C35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比一比，读一读：</w:t>
      </w:r>
    </w:p>
    <w:p w14:paraId="14CBC9F5">
      <w:pPr>
        <w:pStyle w:val="169"/>
      </w:pPr>
      <w:r>
        <w:t>b — d　　p — q（右下半圆、左下半圆）</w:t>
      </w:r>
    </w:p>
    <w:p w14:paraId="1955F033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</w:tblGrid>
      <w:tr w14:paraId="650F4F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20533D06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29225314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7E3381D7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3E45C958"/>
        </w:tc>
      </w:tr>
      <w:tr w14:paraId="343F89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24BB7947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d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F556303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t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5EA999F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n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30BBBE94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l</w:t>
            </w:r>
          </w:p>
        </w:tc>
      </w:tr>
      <w:tr w14:paraId="3FBA99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6AF3C90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219CA17B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18D1A9D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1CABB9C"/>
        </w:tc>
      </w:tr>
      <w:tr w14:paraId="464B71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250E2A17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2540722B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2F0DD603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56CDA8F8"/>
        </w:tc>
      </w:tr>
      <w:tr w14:paraId="21E485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BF5BB19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d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04BFBCE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t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35E626A4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n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34E4AA9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l</w:t>
            </w:r>
          </w:p>
        </w:tc>
      </w:tr>
      <w:tr w14:paraId="2FE4A3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33ACE689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F64CF3B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1083F12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CE6498F"/>
        </w:tc>
      </w:tr>
    </w:tbl>
    <w:p w14:paraId="65CDDDD8">
      <w:pPr>
        <w:pStyle w:val="166"/>
      </w:pPr>
      <w:r>
        <w:t>【数学】1～5 的减法</w:t>
      </w:r>
    </w:p>
    <w:p w14:paraId="7C39FF61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算一算：</w:t>
      </w:r>
    </w:p>
    <w:p w14:paraId="23D1EE2A">
      <w:pPr>
        <w:pStyle w:val="167"/>
        <w:spacing w:after="80"/>
        <w:jc w:val="center"/>
      </w:pPr>
      <w:r>
        <w:t>5-2=（　）　4-3=（　）　5-4=（　）　3-1=（　）</w:t>
      </w:r>
    </w:p>
    <w:p w14:paraId="166AE9C2">
      <w:pPr>
        <w:pStyle w:val="167"/>
        <w:spacing w:after="80"/>
        <w:jc w:val="center"/>
      </w:pPr>
      <w:r>
        <w:t>4-2=（　）　5-1=（　）　3-2=（　）　2-1=（　）</w:t>
      </w:r>
    </w:p>
    <w:p w14:paraId="17710A30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看图列式：</w:t>
      </w:r>
    </w:p>
    <w:p w14:paraId="5D9FF86B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☆☆☆☆</w:t>
      </w:r>
      <w:r>
        <w:t xml:space="preserve">　划去 2 个，还剩（　）个　（4－2＝</w:t>
      </w:r>
      <w:r>
        <w:rPr>
          <w:sz w:val="36"/>
          <w:szCs w:val="36"/>
        </w:rPr>
        <w:t xml:space="preserve">□</w:t>
      </w:r>
      <w:r>
        <w:t xml:space="preserve">）</w:t>
      </w:r>
    </w:p>
    <w:p w14:paraId="422B7A82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△△△△△</w:t>
      </w:r>
      <w:r>
        <w:t xml:space="preserve">　划去 4 个，还剩（　）个　（5－4＝</w:t>
      </w:r>
      <w:r>
        <w:rPr>
          <w:sz w:val="36"/>
          <w:szCs w:val="36"/>
        </w:rPr>
        <w:t xml:space="preserve">□</w:t>
      </w:r>
      <w:r>
        <w:t xml:space="preserve">）</w:t>
      </w:r>
    </w:p>
    <w:p w14:paraId="657D5EFF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填一填：</w:t>
      </w:r>
    </w:p>
    <w:p w14:paraId="08933154">
      <w:pPr>
        <w:pStyle w:val="169"/>
      </w:pPr>
      <w:r>
        <w:t>5－（　）＝3　　4－（　）＝3　　3－（　）＝0</w:t>
      </w:r>
    </w:p>
    <w:p w14:paraId="179C1C32">
      <w:pPr>
        <w:pStyle w:val="168"/>
        <w:spacing w:before="480"/>
      </w:pPr>
      <w:r>
        <w:t>姓名：＿＿＿＿＿＿　　日期：＿＿＿＿＿＿　　家长签字：＿＿＿＿＿＿</w:t>
      </w:r>
    </w:p>
    <w:p w14:paraId="76128FD1">
      <w:r>
        <w:br w:type="page"/>
      </w:r>
    </w:p>
    <w:p w14:paraId="6817D854">
      <w:pPr>
        <w:pStyle w:val="165"/>
      </w:pPr>
      <w:r>
        <w:t>9月24日</w:t>
      </w:r>
    </w:p>
    <w:p w14:paraId="0426FB1A">
      <w:pPr>
        <w:pStyle w:val="166"/>
      </w:pPr>
      <w:r>
        <w:t>【语文】声母 g k h</w:t>
      </w:r>
    </w:p>
    <w:p w14:paraId="498D62E2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读一读，认一认（四线三格）：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5325FC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494E0D4E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6B5E0A5F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438913FD"/>
        </w:tc>
      </w:tr>
      <w:tr w14:paraId="615D22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221F399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g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8A3AB4F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k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DFED474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h</w:t>
            </w:r>
          </w:p>
        </w:tc>
      </w:tr>
      <w:tr w14:paraId="5A1B15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2FE97BAC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B3A8884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D7652FD"/>
        </w:tc>
      </w:tr>
    </w:tbl>
    <w:p w14:paraId="371C37C6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拼一拼，读一读：</w:t>
      </w:r>
    </w:p>
    <w:p w14:paraId="2C4FED7E">
      <w:pPr>
        <w:pStyle w:val="169"/>
      </w:pPr>
      <w:r>
        <w:t>gē　gā　gè　　kū　kě　kè　　hǔ　huǒ　hé</w:t>
      </w:r>
    </w:p>
    <w:p w14:paraId="5C5F0502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比一比，读一读：</w:t>
      </w:r>
    </w:p>
    <w:p w14:paraId="6824512E">
      <w:pPr>
        <w:pStyle w:val="169"/>
      </w:pPr>
      <w:r>
        <w:t>d — b　　t — f</w:t>
      </w:r>
    </w:p>
    <w:p w14:paraId="0D31299A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72C781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7E304EE8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65BF36AA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02ACBD21"/>
        </w:tc>
      </w:tr>
      <w:tr w14:paraId="050555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7A7969D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g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BE7DDAC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k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CDEBF45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h</w:t>
            </w:r>
          </w:p>
        </w:tc>
      </w:tr>
      <w:tr w14:paraId="087237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0A99509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CE6B58F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7818048"/>
        </w:tc>
      </w:tr>
      <w:tr w14:paraId="358D87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7EC31F7E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6EFD4FED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3581BA17"/>
        </w:tc>
      </w:tr>
      <w:tr w14:paraId="295A15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9560AAD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g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60E2231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k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24DF933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h</w:t>
            </w:r>
          </w:p>
        </w:tc>
      </w:tr>
      <w:tr w14:paraId="7CEAE9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8D2129A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AA0C47E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22E9331"/>
        </w:tc>
      </w:tr>
    </w:tbl>
    <w:p w14:paraId="4BA38D03">
      <w:pPr>
        <w:pStyle w:val="166"/>
      </w:pPr>
      <w:r>
        <w:t>【数学】0 的认识和加减法</w:t>
      </w:r>
    </w:p>
    <w:p w14:paraId="30F0317D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算一算：</w:t>
      </w:r>
    </w:p>
    <w:p w14:paraId="13082D27">
      <w:pPr>
        <w:pStyle w:val="167"/>
        <w:spacing w:after="80"/>
        <w:jc w:val="center"/>
      </w:pPr>
      <w:r>
        <w:t>3+0=（　）　5-0=（　）　0+4=（　）　4-4=（　）</w:t>
      </w:r>
    </w:p>
    <w:p w14:paraId="3C847CFA">
      <w:pPr>
        <w:pStyle w:val="167"/>
        <w:spacing w:after="80"/>
        <w:jc w:val="center"/>
      </w:pPr>
      <w:r>
        <w:t>2+0=（　）　5-5=（　）　0+3=（　）　3-0=（　）</w:t>
      </w:r>
    </w:p>
    <w:p w14:paraId="21716707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想一想，填一填：</w:t>
      </w:r>
    </w:p>
    <w:p w14:paraId="24152ABF">
      <w:pPr>
        <w:pStyle w:val="169"/>
        <w:spacing w:before="0" w:after="0" w:line="240" w:lineRule="auto"/>
      </w:pPr>
      <w:r>
        <w:t xml:space="preserve">鸟窝里有 3 只小鸟，飞走了 3 只，还剩（　）只。（3－3＝</w:t>
      </w:r>
      <w:r>
        <w:rPr>
          <w:sz w:val="36"/>
          <w:szCs w:val="36"/>
        </w:rPr>
        <w:t xml:space="preserve">□</w:t>
      </w:r>
      <w:r>
        <w:t xml:space="preserve">）</w:t>
      </w:r>
    </w:p>
    <w:p w14:paraId="55A8482E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比一比，填 “＞”“＜” 或 “＝”：</w:t>
      </w:r>
    </w:p>
    <w:p w14:paraId="0FF8B40E">
      <w:pPr>
        <w:pStyle w:val="169"/>
        <w:spacing w:before="0" w:after="0" w:line="240" w:lineRule="auto"/>
      </w:pPr>
      <w:r>
        <w:t xml:space="preserve">0+5 </w:t>
      </w:r>
      <w:r>
        <w:rPr>
          <w:sz w:val="36"/>
          <w:szCs w:val="36"/>
        </w:rPr>
        <w:t xml:space="preserve">○</w:t>
      </w:r>
      <w:r>
        <w:t xml:space="preserve"> 5　　4-4 </w:t>
      </w:r>
      <w:r>
        <w:rPr>
          <w:sz w:val="36"/>
          <w:szCs w:val="36"/>
        </w:rPr>
        <w:t xml:space="preserve">○</w:t>
      </w:r>
      <w:r>
        <w:t xml:space="preserve"> 1　　0+0 </w:t>
      </w:r>
      <w:r>
        <w:rPr>
          <w:sz w:val="36"/>
          <w:szCs w:val="36"/>
        </w:rPr>
        <w:t xml:space="preserve">○</w:t>
      </w:r>
      <w:r>
        <w:t xml:space="preserve"> 1</w:t>
      </w:r>
    </w:p>
    <w:p w14:paraId="570AF649">
      <w:pPr>
        <w:pStyle w:val="168"/>
        <w:spacing w:before="480"/>
      </w:pPr>
      <w:r>
        <w:t>姓名：＿＿＿＿＿＿　　日期：＿＿＿＿＿＿　　家长签字：＿＿＿＿＿＿</w:t>
      </w:r>
    </w:p>
    <w:p w14:paraId="5D49DE24">
      <w:r>
        <w:br w:type="page"/>
      </w:r>
    </w:p>
    <w:p w14:paraId="4047736A">
      <w:pPr>
        <w:pStyle w:val="165"/>
      </w:pPr>
      <w:r>
        <w:t>9月25日</w:t>
      </w:r>
    </w:p>
    <w:p w14:paraId="36FDB900">
      <w:pPr>
        <w:pStyle w:val="166"/>
      </w:pPr>
      <w:r>
        <w:t>【语文】拼音复习（b p m f d t n l g k h）</w:t>
      </w:r>
    </w:p>
    <w:p w14:paraId="7A885E3C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读一读，认一认（四线三格）：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6"/>
        <w:gridCol w:w="322"/>
        <w:gridCol w:w="1284"/>
        <w:gridCol w:w="644"/>
        <w:gridCol w:w="962"/>
        <w:gridCol w:w="966"/>
        <w:gridCol w:w="640"/>
        <w:gridCol w:w="1288"/>
        <w:gridCol w:w="318"/>
        <w:gridCol w:w="1606"/>
        <w:gridCol w:w="4"/>
      </w:tblGrid>
      <w:tr w14:paraId="553355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397" w:hRule="exact"/>
          <w:jc w:val="center"/>
        </w:trPr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1D6E7FD5"/>
        </w:tc>
        <w:tc>
          <w:tcPr>
            <w:tcW w:w="850" w:type="dxa"/>
            <w:gridSpan w:val="2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4DE2BF4A"/>
        </w:tc>
        <w:tc>
          <w:tcPr>
            <w:tcW w:w="850" w:type="dxa"/>
            <w:gridSpan w:val="2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32EC745A"/>
        </w:tc>
        <w:tc>
          <w:tcPr>
            <w:tcW w:w="850" w:type="dxa"/>
            <w:gridSpan w:val="2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051D6E9B"/>
        </w:tc>
        <w:tc>
          <w:tcPr>
            <w:tcW w:w="850" w:type="dxa"/>
            <w:gridSpan w:val="2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595E5CF9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73399116"/>
        </w:tc>
      </w:tr>
      <w:tr w14:paraId="4ECD27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56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CC67147">
            <w:pPr>
              <w:jc w:val="center"/>
            </w:pPr>
            <w:r>
              <w:rPr>
                <w:rFonts w:ascii="Arial" w:hAnsi="Arial" w:eastAsia="Times New Roman"/>
                <w:sz w:val="32"/>
              </w:rPr>
              <w:t>b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2AE5A71">
            <w:pPr>
              <w:jc w:val="center"/>
            </w:pPr>
            <w:r>
              <w:rPr>
                <w:rFonts w:ascii="Arial" w:hAnsi="Arial" w:eastAsia="Times New Roman"/>
                <w:sz w:val="32"/>
              </w:rPr>
              <w:t>p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31C516B8">
            <w:pPr>
              <w:jc w:val="center"/>
            </w:pPr>
            <w:r>
              <w:rPr>
                <w:rFonts w:ascii="Arial" w:hAnsi="Arial" w:eastAsia="Times New Roman"/>
                <w:sz w:val="32"/>
              </w:rPr>
              <w:t>m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AAC178B">
            <w:pPr>
              <w:jc w:val="center"/>
            </w:pPr>
            <w:r>
              <w:rPr>
                <w:rFonts w:ascii="Arial" w:hAnsi="Arial" w:eastAsia="Times New Roman"/>
                <w:sz w:val="32"/>
              </w:rPr>
              <w:t>f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0C5E9BA">
            <w:pPr>
              <w:jc w:val="center"/>
            </w:pPr>
            <w:r>
              <w:rPr>
                <w:rFonts w:ascii="Arial" w:hAnsi="Arial" w:eastAsia="Times New Roman"/>
                <w:sz w:val="32"/>
              </w:rPr>
              <w:t>d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1920959">
            <w:pPr>
              <w:jc w:val="center"/>
            </w:pPr>
            <w:r>
              <w:rPr>
                <w:rFonts w:ascii="Arial" w:hAnsi="Arial" w:eastAsia="Times New Roman"/>
                <w:sz w:val="32"/>
              </w:rPr>
              <w:t>t</w:t>
            </w:r>
          </w:p>
        </w:tc>
      </w:tr>
      <w:tr w14:paraId="5C1897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39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220CF3AB"/>
        </w:tc>
        <w:tc>
          <w:tcPr>
            <w:tcW w:w="850" w:type="dxa"/>
            <w:gridSpan w:val="2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3D5BD95C"/>
        </w:tc>
        <w:tc>
          <w:tcPr>
            <w:tcW w:w="850" w:type="dxa"/>
            <w:gridSpan w:val="2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20BCAC0A"/>
        </w:tc>
        <w:tc>
          <w:tcPr>
            <w:tcW w:w="850" w:type="dxa"/>
            <w:gridSpan w:val="2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8576491"/>
        </w:tc>
        <w:tc>
          <w:tcPr>
            <w:tcW w:w="850" w:type="dxa"/>
            <w:gridSpan w:val="2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F0A6021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38D5E673"/>
        </w:tc>
      </w:tr>
      <w:tr w14:paraId="1AE243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gridSpan w:val="2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03321FB2"/>
        </w:tc>
        <w:tc>
          <w:tcPr>
            <w:tcW w:w="850" w:type="dxa"/>
            <w:gridSpan w:val="2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1C70F6C5"/>
        </w:tc>
        <w:tc>
          <w:tcPr>
            <w:tcW w:w="850" w:type="dxa"/>
            <w:gridSpan w:val="2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66490FFE"/>
        </w:tc>
        <w:tc>
          <w:tcPr>
            <w:tcW w:w="850" w:type="dxa"/>
            <w:gridSpan w:val="2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57C0D706"/>
        </w:tc>
        <w:tc>
          <w:tcPr>
            <w:tcW w:w="850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2C32EB9D"/>
        </w:tc>
      </w:tr>
      <w:tr w14:paraId="0BCF3D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gridSpan w:val="2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3534DEEF">
            <w:pPr>
              <w:jc w:val="center"/>
            </w:pPr>
            <w:r>
              <w:rPr>
                <w:rFonts w:ascii="Arial" w:hAnsi="Arial" w:eastAsia="Times New Roman"/>
                <w:sz w:val="32"/>
              </w:rPr>
              <w:t>n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328DC9A1">
            <w:pPr>
              <w:jc w:val="center"/>
            </w:pPr>
            <w:r>
              <w:rPr>
                <w:rFonts w:ascii="Arial" w:hAnsi="Arial" w:eastAsia="Times New Roman"/>
                <w:sz w:val="32"/>
              </w:rPr>
              <w:t>l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9A3C0CF">
            <w:pPr>
              <w:jc w:val="center"/>
            </w:pPr>
            <w:r>
              <w:rPr>
                <w:rFonts w:ascii="Arial" w:hAnsi="Arial" w:eastAsia="Times New Roman"/>
                <w:sz w:val="32"/>
              </w:rPr>
              <w:t>g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0B4C5B1">
            <w:pPr>
              <w:jc w:val="center"/>
            </w:pPr>
            <w:r>
              <w:rPr>
                <w:rFonts w:ascii="Arial" w:hAnsi="Arial" w:eastAsia="Times New Roman"/>
                <w:sz w:val="32"/>
              </w:rPr>
              <w:t>k</w:t>
            </w:r>
          </w:p>
        </w:tc>
        <w:tc>
          <w:tcPr>
            <w:tcW w:w="850" w:type="dxa"/>
            <w:gridSpan w:val="3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305619D">
            <w:pPr>
              <w:jc w:val="center"/>
            </w:pPr>
            <w:r>
              <w:rPr>
                <w:rFonts w:ascii="Arial" w:hAnsi="Arial" w:eastAsia="Times New Roman"/>
                <w:sz w:val="32"/>
              </w:rPr>
              <w:t>h</w:t>
            </w:r>
          </w:p>
        </w:tc>
      </w:tr>
      <w:tr w14:paraId="798379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gridSpan w:val="2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4F82E0E"/>
        </w:tc>
        <w:tc>
          <w:tcPr>
            <w:tcW w:w="850" w:type="dxa"/>
            <w:gridSpan w:val="2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1D0C634"/>
        </w:tc>
        <w:tc>
          <w:tcPr>
            <w:tcW w:w="850" w:type="dxa"/>
            <w:gridSpan w:val="2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18E020D"/>
        </w:tc>
        <w:tc>
          <w:tcPr>
            <w:tcW w:w="850" w:type="dxa"/>
            <w:gridSpan w:val="2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2A23B45C"/>
        </w:tc>
        <w:tc>
          <w:tcPr>
            <w:tcW w:w="850" w:type="dxa"/>
            <w:gridSpan w:val="3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4225150"/>
        </w:tc>
      </w:tr>
    </w:tbl>
    <w:p w14:paraId="0CA6CEF1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拼一拼，读一读：</w:t>
      </w:r>
    </w:p>
    <w:p w14:paraId="12F07CB4">
      <w:pPr>
        <w:pStyle w:val="169"/>
      </w:pPr>
      <w:r>
        <w:t>bà ba　mā ma　dì di　tǔ dì　huā duǒ　gē ge</w:t>
      </w:r>
    </w:p>
    <w:p w14:paraId="6644CF22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比一比：</w:t>
      </w:r>
    </w:p>
    <w:p w14:paraId="3E3C3B20">
      <w:pPr>
        <w:pStyle w:val="169"/>
      </w:pPr>
      <w:r>
        <w:t>b — p　　f — t　　d — q</w:t>
      </w:r>
    </w:p>
    <w:p w14:paraId="06C7B62D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804"/>
        <w:gridCol w:w="1605"/>
        <w:gridCol w:w="1608"/>
        <w:gridCol w:w="801"/>
        <w:gridCol w:w="2409"/>
        <w:gridCol w:w="3"/>
      </w:tblGrid>
      <w:tr w14:paraId="2181AD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397" w:hRule="exact"/>
          <w:jc w:val="center"/>
        </w:trPr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7B3D7A76"/>
        </w:tc>
        <w:tc>
          <w:tcPr>
            <w:tcW w:w="850" w:type="dxa"/>
            <w:gridSpan w:val="2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00E6EAE0"/>
        </w:tc>
        <w:tc>
          <w:tcPr>
            <w:tcW w:w="850" w:type="dxa"/>
            <w:gridSpan w:val="2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29F59E70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63AE503C"/>
        </w:tc>
      </w:tr>
      <w:tr w14:paraId="13993B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56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9DEA481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d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55D77B8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t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A7403D6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n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4188F47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l</w:t>
            </w:r>
          </w:p>
        </w:tc>
      </w:tr>
      <w:tr w14:paraId="6EDA0E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39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08453A3"/>
        </w:tc>
        <w:tc>
          <w:tcPr>
            <w:tcW w:w="850" w:type="dxa"/>
            <w:gridSpan w:val="2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A8F3C43"/>
        </w:tc>
        <w:tc>
          <w:tcPr>
            <w:tcW w:w="850" w:type="dxa"/>
            <w:gridSpan w:val="2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3C63B5FD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BCF5BC4"/>
        </w:tc>
      </w:tr>
      <w:tr w14:paraId="0DCC0F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gridSpan w:val="2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5675A2E4"/>
        </w:tc>
        <w:tc>
          <w:tcPr>
            <w:tcW w:w="850" w:type="dxa"/>
            <w:gridSpan w:val="2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412FC88F"/>
        </w:tc>
        <w:tc>
          <w:tcPr>
            <w:tcW w:w="850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7FC8C1E8"/>
        </w:tc>
      </w:tr>
      <w:tr w14:paraId="11FBA4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gridSpan w:val="2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3F1B7A06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g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7EA66C7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k</w:t>
            </w:r>
          </w:p>
        </w:tc>
        <w:tc>
          <w:tcPr>
            <w:tcW w:w="850" w:type="dxa"/>
            <w:gridSpan w:val="3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588AD10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h</w:t>
            </w:r>
          </w:p>
        </w:tc>
      </w:tr>
      <w:tr w14:paraId="0EF754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gridSpan w:val="2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75EF0D5"/>
        </w:tc>
        <w:tc>
          <w:tcPr>
            <w:tcW w:w="850" w:type="dxa"/>
            <w:gridSpan w:val="2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A749130"/>
        </w:tc>
        <w:tc>
          <w:tcPr>
            <w:tcW w:w="850" w:type="dxa"/>
            <w:gridSpan w:val="3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ECBA9A6"/>
        </w:tc>
      </w:tr>
    </w:tbl>
    <w:p w14:paraId="7079BB8B">
      <w:pPr>
        <w:pStyle w:val="166"/>
      </w:pPr>
      <w:r>
        <w:t>【数学】1～5 加减法综合</w:t>
      </w:r>
    </w:p>
    <w:p w14:paraId="2200696B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算一算：</w:t>
      </w:r>
    </w:p>
    <w:p w14:paraId="2709A8A2">
      <w:pPr>
        <w:pStyle w:val="167"/>
        <w:spacing w:after="80"/>
        <w:jc w:val="center"/>
      </w:pPr>
      <w:r>
        <w:t>2+3=（　）　5-2=（　）　1+4=（　）　4-1=（　）</w:t>
      </w:r>
    </w:p>
    <w:p w14:paraId="147F0FAF">
      <w:pPr>
        <w:pStyle w:val="167"/>
        <w:spacing w:after="80"/>
        <w:jc w:val="center"/>
      </w:pPr>
      <w:r>
        <w:t>3-2=（　）　2+2=（　）　5-3=（　）　1+2=（　）</w:t>
      </w:r>
    </w:p>
    <w:p w14:paraId="4AFE14B2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看图列式：</w:t>
      </w:r>
    </w:p>
    <w:p w14:paraId="37CB0F53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△△△</w:t>
      </w:r>
      <w:r>
        <w:t xml:space="preserve">　＋　</w:t>
      </w:r>
      <w:r>
        <w:rPr>
          <w:sz w:val="36"/>
          <w:szCs w:val="36"/>
        </w:rPr>
        <w:t xml:space="preserve">△△</w:t>
      </w:r>
      <w:r>
        <w:t xml:space="preserve">　＝（　）个　（3＋2＝</w:t>
      </w:r>
      <w:r>
        <w:rPr>
          <w:sz w:val="36"/>
          <w:szCs w:val="36"/>
        </w:rPr>
        <w:t xml:space="preserve">□</w:t>
      </w:r>
      <w:r>
        <w:t xml:space="preserve">）</w:t>
      </w:r>
    </w:p>
    <w:p w14:paraId="4D5C3AB8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○○○○○</w:t>
      </w:r>
      <w:r>
        <w:t xml:space="preserve">　划去 2 个，还剩（　）个　（5－2＝</w:t>
      </w:r>
      <w:r>
        <w:rPr>
          <w:sz w:val="36"/>
          <w:szCs w:val="36"/>
        </w:rPr>
        <w:t xml:space="preserve">□</w:t>
      </w:r>
      <w:r>
        <w:t xml:space="preserve">）</w:t>
      </w:r>
    </w:p>
    <w:p w14:paraId="65B4414B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填一填：</w:t>
      </w:r>
    </w:p>
    <w:p w14:paraId="77D2675F">
      <w:pPr>
        <w:pStyle w:val="169"/>
      </w:pPr>
      <w:r>
        <w:t>2＋（　）＝4　　5－（　）＝2　　3＋（　）＝4</w:t>
      </w:r>
    </w:p>
    <w:p w14:paraId="5DB5B360">
      <w:pPr>
        <w:pStyle w:val="168"/>
        <w:spacing w:before="480"/>
      </w:pPr>
      <w:r>
        <w:t>姓名：＿＿＿＿＿＿　　日期：＿＿＿＿＿＿　　家长签字：＿＿＿＿＿＿</w:t>
      </w:r>
    </w:p>
    <w:p w14:paraId="6F74D899">
      <w:r>
        <w:br w:type="page"/>
      </w:r>
    </w:p>
    <w:p w14:paraId="3E215477">
      <w:pPr>
        <w:pStyle w:val="165"/>
      </w:pPr>
      <w:r>
        <w:t>9月28日</w:t>
      </w:r>
    </w:p>
    <w:p w14:paraId="7ECA73A9">
      <w:pPr>
        <w:pStyle w:val="166"/>
      </w:pPr>
      <w:r>
        <w:t>【语文】声母 j q x（ü 上两点省略）</w:t>
      </w:r>
    </w:p>
    <w:p w14:paraId="1660A0B2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读一读，认一认（四线三格）：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3F468C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7902BAA7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59E556CF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63CEEF94"/>
        </w:tc>
      </w:tr>
      <w:tr w14:paraId="071FC7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2B716F8B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j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05C8E3C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q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BA842F2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x</w:t>
            </w:r>
          </w:p>
        </w:tc>
      </w:tr>
      <w:tr w14:paraId="3D9167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62C6EB3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3279808B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205DB086"/>
        </w:tc>
      </w:tr>
    </w:tbl>
    <w:p w14:paraId="1E38F105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拼一拼，读一读：</w:t>
      </w:r>
    </w:p>
    <w:p w14:paraId="202FBC24">
      <w:pPr>
        <w:pStyle w:val="169"/>
      </w:pPr>
      <w:r>
        <w:t>jī　qì　xǔ　　jū　qū　xū（j q x 和 ü 相拼，ü 上两点去掉）</w:t>
      </w:r>
    </w:p>
    <w:p w14:paraId="48E89414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比一比，读一读：</w:t>
      </w:r>
    </w:p>
    <w:p w14:paraId="3350789C">
      <w:pPr>
        <w:pStyle w:val="169"/>
      </w:pPr>
      <w:r>
        <w:t>b — d　　p — q　　j — x</w:t>
      </w:r>
    </w:p>
    <w:p w14:paraId="691C786A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14D518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76307CB9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780FD7B8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379D4144"/>
        </w:tc>
      </w:tr>
      <w:tr w14:paraId="2A36F7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584DBAF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j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3BD5F890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q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5D1EDBC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x</w:t>
            </w:r>
          </w:p>
        </w:tc>
      </w:tr>
      <w:tr w14:paraId="5A36BA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AF10E8F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F2A73E6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AEC7D9B"/>
        </w:tc>
      </w:tr>
      <w:tr w14:paraId="739ED5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7C092A25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3965467F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02D1D5DD"/>
        </w:tc>
      </w:tr>
      <w:tr w14:paraId="10F3C4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79FF030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j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56C88AF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q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47D195C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x</w:t>
            </w:r>
          </w:p>
        </w:tc>
      </w:tr>
      <w:tr w14:paraId="159361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20FC913C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3E93C012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270FE81C"/>
        </w:tc>
      </w:tr>
    </w:tbl>
    <w:p w14:paraId="1A21E12C">
      <w:pPr>
        <w:pStyle w:val="166"/>
      </w:pPr>
      <w:r>
        <w:t>【数学】1～5 加减法练习</w:t>
      </w:r>
    </w:p>
    <w:p w14:paraId="5D453452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算一算：</w:t>
      </w:r>
    </w:p>
    <w:p w14:paraId="49FF2CED">
      <w:pPr>
        <w:pStyle w:val="167"/>
        <w:spacing w:after="80"/>
        <w:jc w:val="center"/>
      </w:pPr>
      <w:r>
        <w:t>1+1=（　）　2+3=（　）　4-2=（　）　5-1=（　）</w:t>
      </w:r>
    </w:p>
    <w:p w14:paraId="646F32F6">
      <w:pPr>
        <w:pStyle w:val="167"/>
        <w:spacing w:after="80"/>
        <w:jc w:val="center"/>
      </w:pPr>
      <w:r>
        <w:t>3+2=（　）　5-3=（　）　2+2=（　）　4-3=（　）</w:t>
      </w:r>
    </w:p>
    <w:p w14:paraId="6DEA69B7">
      <w:pPr>
        <w:spacing w:before="0" w:after="0" w:line="240" w:lineRule="auto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在 ○ 里填上 “＞”“＜” 或 “＝”：</w:t>
      </w:r>
    </w:p>
    <w:p w14:paraId="47E5A5F5">
      <w:pPr>
        <w:pStyle w:val="169"/>
        <w:spacing w:before="0" w:after="0" w:line="240" w:lineRule="auto"/>
      </w:pPr>
      <w:r>
        <w:t xml:space="preserve">3+1 </w:t>
      </w:r>
      <w:r>
        <w:rPr>
          <w:sz w:val="36"/>
          <w:szCs w:val="36"/>
        </w:rPr>
        <w:t xml:space="preserve">○</w:t>
      </w:r>
      <w:r>
        <w:t xml:space="preserve"> 4　　5-2 </w:t>
      </w:r>
      <w:r>
        <w:rPr>
          <w:sz w:val="36"/>
          <w:szCs w:val="36"/>
        </w:rPr>
        <w:t xml:space="preserve">○</w:t>
      </w:r>
      <w:r>
        <w:t xml:space="preserve"> 4　　2+2 </w:t>
      </w:r>
      <w:r>
        <w:rPr>
          <w:sz w:val="36"/>
          <w:szCs w:val="36"/>
        </w:rPr>
        <w:t xml:space="preserve">○</w:t>
      </w:r>
      <w:r>
        <w:t xml:space="preserve"> 3　　4-1 </w:t>
      </w:r>
      <w:r>
        <w:rPr>
          <w:sz w:val="36"/>
          <w:szCs w:val="36"/>
        </w:rPr>
        <w:t xml:space="preserve">○</w:t>
      </w:r>
      <w:r>
        <w:t xml:space="preserve"> 3</w:t>
      </w:r>
    </w:p>
    <w:p w14:paraId="5AC47155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看图列式：</w:t>
      </w:r>
    </w:p>
    <w:p w14:paraId="2585AE96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☆☆</w:t>
      </w:r>
      <w:r>
        <w:t xml:space="preserve">　＋　</w:t>
      </w:r>
      <w:r>
        <w:rPr>
          <w:sz w:val="36"/>
          <w:szCs w:val="36"/>
        </w:rPr>
        <w:t xml:space="preserve">☆☆☆</w:t>
      </w:r>
      <w:r>
        <w:t xml:space="preserve">　＝（　）个　（2＋3＝</w:t>
      </w:r>
      <w:r>
        <w:rPr>
          <w:sz w:val="36"/>
          <w:szCs w:val="36"/>
        </w:rPr>
        <w:t xml:space="preserve">□</w:t>
      </w:r>
      <w:r>
        <w:t xml:space="preserve">）</w:t>
      </w:r>
    </w:p>
    <w:p w14:paraId="7E93EB1F">
      <w:pPr>
        <w:pStyle w:val="168"/>
        <w:spacing w:before="480"/>
      </w:pPr>
      <w:r>
        <w:t>姓名：＿＿＿＿＿＿　　日期：＿＿＿＿＿＿　　家长签字：＿＿＿＿＿＿</w:t>
      </w:r>
    </w:p>
    <w:p w14:paraId="7BF354CB">
      <w:r>
        <w:br w:type="page"/>
      </w:r>
    </w:p>
    <w:p w14:paraId="080E286A">
      <w:pPr>
        <w:pStyle w:val="165"/>
      </w:pPr>
      <w:r>
        <w:t>9月29日</w:t>
      </w:r>
    </w:p>
    <w:p w14:paraId="34E1C3AC">
      <w:pPr>
        <w:pStyle w:val="166"/>
      </w:pPr>
      <w:r>
        <w:t>【语文】声母 zh ch sh r（翘舌音）</w:t>
      </w:r>
    </w:p>
    <w:p w14:paraId="38F47B41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读一读，认一认（四线三格）：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2"/>
        <w:gridCol w:w="1"/>
      </w:tblGrid>
      <w:tr w14:paraId="338984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2CBC17AF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5FC5FBCD"/>
        </w:tc>
        <w:tc>
          <w:tcPr>
            <w:tcW w:w="850" w:type="dxa"/>
            <w:gridSpan w:val="2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084C2A16"/>
        </w:tc>
      </w:tr>
      <w:tr w14:paraId="21225B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3DBD5C6E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zh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8698BCA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ch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FB257F9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sh</w:t>
            </w:r>
          </w:p>
        </w:tc>
      </w:tr>
      <w:tr w14:paraId="4044F9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2C0B08F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355A4C8"/>
        </w:tc>
        <w:tc>
          <w:tcPr>
            <w:tcW w:w="850" w:type="dxa"/>
            <w:gridSpan w:val="2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5CA4110"/>
        </w:tc>
      </w:tr>
      <w:tr w14:paraId="2B6BE3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397" w:hRule="exact"/>
          <w:jc w:val="center"/>
        </w:trPr>
        <w:tc>
          <w:tcPr>
            <w:tcW w:w="850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526D0F73"/>
        </w:tc>
      </w:tr>
      <w:tr w14:paraId="61E34B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567" w:hRule="exact"/>
          <w:jc w:val="center"/>
        </w:trPr>
        <w:tc>
          <w:tcPr>
            <w:tcW w:w="850" w:type="dxa"/>
            <w:gridSpan w:val="3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48EB398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r</w:t>
            </w:r>
          </w:p>
        </w:tc>
      </w:tr>
      <w:tr w14:paraId="2D09CD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397" w:hRule="exact"/>
          <w:jc w:val="center"/>
        </w:trPr>
        <w:tc>
          <w:tcPr>
            <w:tcW w:w="850" w:type="dxa"/>
            <w:gridSpan w:val="3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5944496"/>
        </w:tc>
      </w:tr>
    </w:tbl>
    <w:p w14:paraId="1B05AF91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拼一拼，读一读：</w:t>
      </w:r>
    </w:p>
    <w:p w14:paraId="6AE25517">
      <w:pPr>
        <w:pStyle w:val="169"/>
      </w:pPr>
      <w:r>
        <w:t>zhī　chī　shī　rì　　zhá　chē　shū　rè</w:t>
      </w:r>
    </w:p>
    <w:p w14:paraId="7053B237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比一比，读一读：</w:t>
      </w:r>
    </w:p>
    <w:p w14:paraId="7AF0DC25">
      <w:pPr>
        <w:pStyle w:val="169"/>
      </w:pPr>
      <w:r>
        <w:t>z — zh　　c — ch　　s — sh</w:t>
      </w:r>
    </w:p>
    <w:p w14:paraId="1E0F70BC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</w:tblGrid>
      <w:tr w14:paraId="55AB9B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0B041967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7896D122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2C0674BC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24AE1035"/>
        </w:tc>
      </w:tr>
      <w:tr w14:paraId="64B7F5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F9D15EA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zh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6DB9DCC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ch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B534F19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sh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2D61159D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r</w:t>
            </w:r>
          </w:p>
        </w:tc>
      </w:tr>
      <w:tr w14:paraId="28CF58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315C6F0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EDC29DB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1AF985A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3010AA51"/>
        </w:tc>
      </w:tr>
    </w:tbl>
    <w:p w14:paraId="5625810A">
      <w:pPr>
        <w:pStyle w:val="166"/>
      </w:pPr>
      <w:r>
        <w:t>【数学】认识图形（长方体、正方体、圆柱、球）</w:t>
      </w:r>
    </w:p>
    <w:p w14:paraId="79885761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把图形和它的样子连一连：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460D88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1F0022BE">
            <w:pPr>
              <w:jc w:val="center"/>
            </w:pPr>
            <w:r>
              <w:rPr>
                <w:rFonts w:ascii="Arial" w:hAnsi="Arial" w:eastAsia="宋体"/>
                <w:sz w:val="32"/>
              </w:rPr>
              <w:t>正方体</w:t>
            </w:r>
          </w:p>
        </w:tc>
        <w:tc>
          <w:tcPr>
            <w:tcW w:w="2835" w:type="dxa"/>
          </w:tcPr>
          <w:p w14:paraId="684A3378">
            <w:pPr>
              <w:jc w:val="center"/>
            </w:pPr>
            <w:r>
              <w:rPr>
                <w:rFonts w:ascii="Arial" w:hAnsi="Arial" w:eastAsia="宋体"/>
                <w:sz w:val="32"/>
              </w:rPr>
              <w:t>易拉罐</w:t>
            </w:r>
          </w:p>
        </w:tc>
      </w:tr>
      <w:tr w14:paraId="79DAB8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3B919D17">
            <w:pPr>
              <w:jc w:val="center"/>
            </w:pPr>
            <w:r>
              <w:rPr>
                <w:rFonts w:ascii="Arial" w:hAnsi="Arial" w:eastAsia="宋体"/>
                <w:sz w:val="32"/>
              </w:rPr>
              <w:t>长方体</w:t>
            </w:r>
          </w:p>
        </w:tc>
        <w:tc>
          <w:tcPr>
            <w:tcW w:w="2835" w:type="dxa"/>
          </w:tcPr>
          <w:p w14:paraId="3ECAB577">
            <w:pPr>
              <w:jc w:val="center"/>
            </w:pPr>
            <w:r>
              <w:rPr>
                <w:rFonts w:ascii="Arial" w:hAnsi="Arial" w:eastAsia="宋体"/>
                <w:sz w:val="32"/>
              </w:rPr>
              <w:t>皮球</w:t>
            </w:r>
          </w:p>
        </w:tc>
      </w:tr>
      <w:tr w14:paraId="505CA3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622595C0">
            <w:pPr>
              <w:jc w:val="center"/>
            </w:pPr>
            <w:r>
              <w:rPr>
                <w:rFonts w:ascii="Arial" w:hAnsi="Arial" w:eastAsia="宋体"/>
                <w:sz w:val="32"/>
              </w:rPr>
              <w:t>圆柱</w:t>
            </w:r>
          </w:p>
        </w:tc>
        <w:tc>
          <w:tcPr>
            <w:tcW w:w="2835" w:type="dxa"/>
          </w:tcPr>
          <w:p w14:paraId="0FC369B4">
            <w:pPr>
              <w:jc w:val="center"/>
            </w:pPr>
            <w:r>
              <w:rPr>
                <w:rFonts w:ascii="Arial" w:hAnsi="Arial" w:eastAsia="宋体"/>
                <w:sz w:val="32"/>
              </w:rPr>
              <w:t>魔方</w:t>
            </w:r>
          </w:p>
        </w:tc>
      </w:tr>
      <w:tr w14:paraId="791461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1D270015">
            <w:pPr>
              <w:jc w:val="center"/>
            </w:pPr>
            <w:r>
              <w:rPr>
                <w:rFonts w:ascii="Arial" w:hAnsi="Arial" w:eastAsia="宋体"/>
                <w:sz w:val="32"/>
              </w:rPr>
              <w:t>球</w:t>
            </w:r>
          </w:p>
        </w:tc>
        <w:tc>
          <w:tcPr>
            <w:tcW w:w="2835" w:type="dxa"/>
          </w:tcPr>
          <w:p w14:paraId="009591D7">
            <w:pPr>
              <w:jc w:val="center"/>
            </w:pPr>
            <w:r>
              <w:rPr>
                <w:rFonts w:ascii="Arial" w:hAnsi="Arial" w:eastAsia="宋体"/>
                <w:sz w:val="32"/>
              </w:rPr>
              <w:t>积木</w:t>
            </w:r>
          </w:p>
        </w:tc>
      </w:tr>
    </w:tbl>
    <w:p w14:paraId="446C1F07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填一填：</w:t>
      </w:r>
    </w:p>
    <w:p w14:paraId="3ABCB9F6">
      <w:pPr>
        <w:pStyle w:val="169"/>
      </w:pPr>
      <w:r>
        <w:t>魔方是（　）体，易拉罐上下一样粗，是（　）体，皮球是（　）体。</w:t>
      </w:r>
    </w:p>
    <w:p w14:paraId="6E020B72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滚一滚、堆一堆：</w:t>
      </w:r>
    </w:p>
    <w:p w14:paraId="06129D59">
      <w:pPr>
        <w:pStyle w:val="169"/>
      </w:pPr>
      <w:r>
        <w:t>（　）最容易滚动；（　）体和（　）体最难滚动。</w:t>
      </w:r>
    </w:p>
    <w:p w14:paraId="7B49C89F">
      <w:pPr>
        <w:pStyle w:val="168"/>
        <w:spacing w:before="480"/>
      </w:pPr>
      <w:r>
        <w:t>姓名：＿＿＿＿＿＿　　日期：＿＿＿＿＿＿　　家长签字：＿＿＿＿＿＿</w:t>
      </w:r>
    </w:p>
    <w:p w14:paraId="600763BA">
      <w:r>
        <w:br w:type="page"/>
      </w:r>
    </w:p>
    <w:p w14:paraId="529BD11D">
      <w:pPr>
        <w:pStyle w:val="165"/>
      </w:pPr>
      <w:r>
        <w:t>9月30日</w:t>
      </w:r>
    </w:p>
    <w:p w14:paraId="47381E35">
      <w:pPr>
        <w:pStyle w:val="166"/>
      </w:pPr>
      <w:r>
        <w:t>【语文】声母 z c s（平舌音）</w:t>
      </w:r>
    </w:p>
    <w:p w14:paraId="3CE500EA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读一读，认一认（四线三格）：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2B650A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26BC034E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3D023433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70A8917A"/>
        </w:tc>
      </w:tr>
      <w:tr w14:paraId="010A80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BB4C4BE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z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2EDF52E4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c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9C16C6C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s</w:t>
            </w:r>
          </w:p>
        </w:tc>
      </w:tr>
      <w:tr w14:paraId="510C81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7C67808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2327AB17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2B6C3C01"/>
        </w:tc>
      </w:tr>
    </w:tbl>
    <w:p w14:paraId="4FD2D306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拼一拼，读一读：</w:t>
      </w:r>
    </w:p>
    <w:p w14:paraId="17716129">
      <w:pPr>
        <w:pStyle w:val="169"/>
      </w:pPr>
      <w:r>
        <w:t>zì　cì　sì　　zú　cǎo　sān（zi ci si 是整体认读音节）</w:t>
      </w:r>
    </w:p>
    <w:p w14:paraId="2DCB470B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比一比，读一读：</w:t>
      </w:r>
    </w:p>
    <w:p w14:paraId="4B5B265D">
      <w:pPr>
        <w:pStyle w:val="169"/>
      </w:pPr>
      <w:r>
        <w:t>zh — z　　ch — c　　sh — s</w:t>
      </w:r>
    </w:p>
    <w:p w14:paraId="49283394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4B1411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617CCF97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1F7CC877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0FE36A73"/>
        </w:tc>
      </w:tr>
      <w:tr w14:paraId="6CA397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312C705A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z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BF4B892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c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D78CCC7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s</w:t>
            </w:r>
          </w:p>
        </w:tc>
      </w:tr>
      <w:tr w14:paraId="1FDCCE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29F38A07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3690950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6FE574B"/>
        </w:tc>
      </w:tr>
      <w:tr w14:paraId="2DDC0C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0F77930E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7E9FB88D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7FF23F1E"/>
        </w:tc>
      </w:tr>
      <w:tr w14:paraId="36444F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14E6769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z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2A3FF63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c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DA4ED20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s</w:t>
            </w:r>
          </w:p>
        </w:tc>
      </w:tr>
      <w:tr w14:paraId="3B0D2D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1E25FBA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237C7405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0EBC5AB"/>
        </w:tc>
      </w:tr>
    </w:tbl>
    <w:p w14:paraId="024637E5">
      <w:pPr>
        <w:pStyle w:val="166"/>
      </w:pPr>
      <w:r>
        <w:t>【数学】图形拼搭、分类</w:t>
      </w:r>
    </w:p>
    <w:p w14:paraId="223B2D0C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数一数，填一填：</w:t>
      </w:r>
    </w:p>
    <w:p w14:paraId="160AD214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△</w:t>
      </w:r>
      <w:r>
        <w:t xml:space="preserve">　</w:t>
      </w:r>
      <w:r>
        <w:rPr>
          <w:sz w:val="36"/>
          <w:szCs w:val="36"/>
        </w:rPr>
        <w:t xml:space="preserve">○</w:t>
      </w:r>
      <w:r>
        <w:t xml:space="preserve">　</w:t>
      </w:r>
      <w:r>
        <w:rPr>
          <w:sz w:val="36"/>
          <w:szCs w:val="36"/>
        </w:rPr>
        <w:t xml:space="preserve">△</w:t>
      </w:r>
      <w:r>
        <w:t xml:space="preserve">　</w:t>
      </w:r>
      <w:r>
        <w:rPr>
          <w:sz w:val="36"/>
          <w:szCs w:val="36"/>
        </w:rPr>
        <w:t xml:space="preserve">□</w:t>
      </w:r>
      <w:r>
        <w:t xml:space="preserve">　</w:t>
      </w:r>
      <w:r>
        <w:rPr>
          <w:sz w:val="36"/>
          <w:szCs w:val="36"/>
        </w:rPr>
        <w:t xml:space="preserve">○</w:t>
      </w:r>
      <w:r>
        <w:t xml:space="preserve">　</w:t>
      </w:r>
      <w:r>
        <w:rPr>
          <w:sz w:val="36"/>
          <w:szCs w:val="36"/>
        </w:rPr>
        <w:t xml:space="preserve">△</w:t>
      </w:r>
      <w:r>
        <w:t xml:space="preserve">　</w:t>
      </w:r>
      <w:r>
        <w:rPr>
          <w:sz w:val="36"/>
          <w:szCs w:val="36"/>
        </w:rPr>
        <w:t xml:space="preserve">☆</w:t>
      </w:r>
      <w:r>
        <w:t xml:space="preserve">　</w:t>
      </w:r>
      <w:r>
        <w:rPr>
          <w:sz w:val="36"/>
          <w:szCs w:val="36"/>
        </w:rPr>
        <w:t xml:space="preserve">□</w:t>
      </w:r>
    </w:p>
    <w:p w14:paraId="7E3B9322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△</w:t>
      </w:r>
      <w:r>
        <w:t xml:space="preserve"> 有（　）个　</w:t>
      </w:r>
      <w:r>
        <w:rPr>
          <w:sz w:val="36"/>
          <w:szCs w:val="36"/>
        </w:rPr>
        <w:t xml:space="preserve">○</w:t>
      </w:r>
      <w:r>
        <w:t xml:space="preserve"> 有（　）个　</w:t>
      </w:r>
      <w:r>
        <w:rPr>
          <w:sz w:val="36"/>
          <w:szCs w:val="36"/>
        </w:rPr>
        <w:t xml:space="preserve">□</w:t>
      </w:r>
      <w:r>
        <w:t xml:space="preserve"> 有（　）个　</w:t>
      </w:r>
      <w:r>
        <w:rPr>
          <w:sz w:val="36"/>
          <w:szCs w:val="36"/>
        </w:rPr>
        <w:t xml:space="preserve">☆</w:t>
      </w:r>
      <w:r>
        <w:t xml:space="preserve"> 有（　）个</w:t>
      </w:r>
    </w:p>
    <w:p w14:paraId="097AFCF8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把不同类的圈出来：</w:t>
      </w:r>
    </w:p>
    <w:p w14:paraId="628BEB2E">
      <w:pPr>
        <w:pStyle w:val="169"/>
      </w:pPr>
      <w:r>
        <w:t>苹果　香蕉　胡萝卜　橘子</w:t>
      </w:r>
    </w:p>
    <w:p w14:paraId="713D82DD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拼一拼：</w:t>
      </w:r>
    </w:p>
    <w:p w14:paraId="19E88282">
      <w:pPr>
        <w:pStyle w:val="169"/>
      </w:pPr>
      <w:r>
        <w:t>用 2 个同样的正方体，可以拼成一个（　）体。</w:t>
      </w:r>
    </w:p>
    <w:p w14:paraId="110C28D7">
      <w:pPr>
        <w:pStyle w:val="168"/>
        <w:spacing w:before="480"/>
      </w:pPr>
      <w:r>
        <w:t>姓名：＿＿＿＿＿＿　　日期：＿＿＿＿＿＿　　家长签字：＿＿＿＿＿＿</w:t>
      </w:r>
    </w:p>
    <w:p w14:paraId="39D60A8F">
      <w:r>
        <w:br w:type="page"/>
      </w:r>
    </w:p>
    <w:p w14:paraId="0E930D63">
      <w:pPr>
        <w:pStyle w:val="165"/>
      </w:pPr>
      <w:r>
        <w:t>10月1日</w:t>
      </w:r>
    </w:p>
    <w:p w14:paraId="65F5B794">
      <w:pPr>
        <w:pStyle w:val="166"/>
      </w:pPr>
      <w:r>
        <w:t>【语文】声母 y w（整体认读音节 yi wu yu）</w:t>
      </w:r>
    </w:p>
    <w:p w14:paraId="65055DBC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读一读，认一认（四线三格）：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154D61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29488DFA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47E53F33"/>
        </w:tc>
      </w:tr>
      <w:tr w14:paraId="30E0DB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D058B89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y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43EDAE8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w</w:t>
            </w:r>
          </w:p>
        </w:tc>
      </w:tr>
      <w:tr w14:paraId="0656C7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37672A2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503081F"/>
        </w:tc>
      </w:tr>
    </w:tbl>
    <w:p w14:paraId="7E56111C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整体认读音节，读一读：</w:t>
      </w:r>
    </w:p>
    <w:p w14:paraId="615BC6A1">
      <w:pPr>
        <w:pStyle w:val="169"/>
      </w:pPr>
      <w:r>
        <w:t>yi　yi　yi　　wu　wū　wǔ　wù　　yu　yū　yǔ　yù</w:t>
      </w:r>
    </w:p>
    <w:p w14:paraId="4566C535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比一比，读一读：</w:t>
      </w:r>
    </w:p>
    <w:p w14:paraId="0A8EE2AD">
      <w:pPr>
        <w:pStyle w:val="169"/>
      </w:pPr>
      <w:r>
        <w:t>i — yi　　u — wu　　ü — yu</w:t>
      </w:r>
    </w:p>
    <w:p w14:paraId="6D7B9CCD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427739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2BD7BCAD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3395BFFD"/>
        </w:tc>
      </w:tr>
      <w:tr w14:paraId="3A506B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9D29495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y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30B6E1B9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w</w:t>
            </w:r>
          </w:p>
        </w:tc>
      </w:tr>
      <w:tr w14:paraId="602CD8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938C6E0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2EA22B2E"/>
        </w:tc>
      </w:tr>
      <w:tr w14:paraId="56B087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7D249956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7B1CAFB3"/>
        </w:tc>
      </w:tr>
      <w:tr w14:paraId="7068CD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36B03610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y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F29971A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w</w:t>
            </w:r>
          </w:p>
        </w:tc>
      </w:tr>
      <w:tr w14:paraId="434EEC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80DF375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301650F"/>
        </w:tc>
      </w:tr>
    </w:tbl>
    <w:p w14:paraId="2484D33F">
      <w:pPr>
        <w:pStyle w:val="166"/>
      </w:pPr>
      <w:r>
        <w:t>【数学】1～5 加减法与图形综合</w:t>
      </w:r>
    </w:p>
    <w:p w14:paraId="326AF55A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算一算：</w:t>
      </w:r>
    </w:p>
    <w:p w14:paraId="556FC534">
      <w:pPr>
        <w:pStyle w:val="167"/>
        <w:spacing w:after="80"/>
        <w:jc w:val="center"/>
      </w:pPr>
      <w:r>
        <w:t>3+1=（　）　5-4=（　）　2+3=（　）　4-2=（　）</w:t>
      </w:r>
    </w:p>
    <w:p w14:paraId="3695B39D">
      <w:pPr>
        <w:pStyle w:val="167"/>
        <w:spacing w:after="80"/>
        <w:jc w:val="center"/>
      </w:pPr>
      <w:r>
        <w:t>1+4=（　）　5-1=（　）　2+1=（　）　3-3=（　）</w:t>
      </w:r>
    </w:p>
    <w:p w14:paraId="28F5481A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图形，填一填：</w:t>
      </w:r>
    </w:p>
    <w:p w14:paraId="00EFA48C">
      <w:pPr>
        <w:pStyle w:val="169"/>
      </w:pPr>
      <w:r>
        <w:t>（　）上下两个面是圆圆的；（　）可以任意方向滚动。</w:t>
      </w:r>
    </w:p>
    <w:p w14:paraId="4ED28055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看图列式：</w:t>
      </w:r>
    </w:p>
    <w:p w14:paraId="4C2C7077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△△△△</w:t>
      </w:r>
      <w:r>
        <w:t xml:space="preserve">　划去 3 个，还剩（　）个　（4－3＝</w:t>
      </w:r>
      <w:r>
        <w:rPr>
          <w:sz w:val="36"/>
          <w:szCs w:val="36"/>
        </w:rPr>
        <w:t xml:space="preserve">□</w:t>
      </w:r>
      <w:r>
        <w:t xml:space="preserve">）</w:t>
      </w:r>
    </w:p>
    <w:p w14:paraId="317BEEA6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分与合：</w:t>
      </w:r>
    </w:p>
    <w:p w14:paraId="2635A424">
      <w:pPr>
        <w:pStyle w:val="169"/>
      </w:pPr>
      <w:r>
        <w:t>5＝2＋（　）　　4＝3＋（　）　　2＋（　）＝4</w:t>
      </w:r>
    </w:p>
    <w:p w14:paraId="78CC9EF4">
      <w:pPr>
        <w:pStyle w:val="168"/>
        <w:spacing w:before="480"/>
      </w:pPr>
      <w:r>
        <w:t>姓名：＿＿＿＿＿＿　　日期：＿＿＿＿＿＿　　家长签字：＿＿＿＿＿＿</w:t>
      </w:r>
    </w:p>
    <w:p w14:paraId="4083A4AC">
      <w:r>
        <w:br w:type="page"/>
      </w:r>
    </w:p>
    <w:p w14:paraId="7645E4F3">
      <w:pPr>
        <w:pStyle w:val="165"/>
      </w:pPr>
      <w:r>
        <w:t>10月2日</w:t>
      </w:r>
    </w:p>
    <w:p w14:paraId="5D6E5DBD">
      <w:pPr>
        <w:pStyle w:val="166"/>
      </w:pPr>
      <w:r>
        <w:t>【语文】拼音综合复习（声母表）</w:t>
      </w:r>
    </w:p>
    <w:p w14:paraId="16505737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背一背、读一读声母表：</w:t>
      </w:r>
    </w:p>
    <w:p w14:paraId="12E9013A">
      <w:pPr>
        <w:pStyle w:val="169"/>
      </w:pPr>
      <w:r>
        <w:t>b p m f　d t n l　g k h　j q x　zh ch sh r　z c s　y w</w:t>
      </w:r>
    </w:p>
    <w:p w14:paraId="0F24ED37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分一分：把平舌音和翘舌音分开（口头读）：</w:t>
      </w:r>
    </w:p>
    <w:p w14:paraId="7ADE94DA">
      <w:pPr>
        <w:pStyle w:val="169"/>
      </w:pPr>
      <w:r>
        <w:t>平舌音：z c s　　翘舌音：zh ch sh r</w:t>
      </w:r>
    </w:p>
    <w:p w14:paraId="45FFAEDE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比一比：</w:t>
      </w:r>
    </w:p>
    <w:p w14:paraId="1145DBE1">
      <w:pPr>
        <w:pStyle w:val="169"/>
      </w:pPr>
      <w:r>
        <w:t>b — d　　p — q　　f — t</w:t>
      </w:r>
    </w:p>
    <w:p w14:paraId="7DFEADCB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1606"/>
        <w:gridCol w:w="1607"/>
        <w:gridCol w:w="3212"/>
        <w:gridCol w:w="1"/>
      </w:tblGrid>
      <w:tr w14:paraId="5BD1EB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299F8E03"/>
        </w:tc>
        <w:tc>
          <w:tcPr>
            <w:tcW w:w="850" w:type="dxa"/>
            <w:gridSpan w:val="2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652C6848"/>
        </w:tc>
        <w:tc>
          <w:tcPr>
            <w:tcW w:w="850" w:type="dxa"/>
            <w:gridSpan w:val="2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5CF41625"/>
        </w:tc>
      </w:tr>
      <w:tr w14:paraId="0B53F3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3C56D426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z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7CBC22F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c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3907ACCC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s</w:t>
            </w:r>
          </w:p>
        </w:tc>
      </w:tr>
      <w:tr w14:paraId="52D429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90095BC"/>
        </w:tc>
        <w:tc>
          <w:tcPr>
            <w:tcW w:w="850" w:type="dxa"/>
            <w:gridSpan w:val="2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C38B7D9"/>
        </w:tc>
        <w:tc>
          <w:tcPr>
            <w:tcW w:w="850" w:type="dxa"/>
            <w:gridSpan w:val="2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B61A771"/>
        </w:tc>
      </w:tr>
      <w:tr w14:paraId="6E04B4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397" w:hRule="exact"/>
          <w:jc w:val="center"/>
        </w:trPr>
        <w:tc>
          <w:tcPr>
            <w:tcW w:w="850" w:type="dxa"/>
            <w:gridSpan w:val="2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704C8D48"/>
        </w:tc>
        <w:tc>
          <w:tcPr>
            <w:tcW w:w="850" w:type="dxa"/>
            <w:gridSpan w:val="2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3311D00C"/>
        </w:tc>
      </w:tr>
      <w:tr w14:paraId="4C9F3C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567" w:hRule="exact"/>
          <w:jc w:val="center"/>
        </w:trPr>
        <w:tc>
          <w:tcPr>
            <w:tcW w:w="850" w:type="dxa"/>
            <w:gridSpan w:val="2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34F0C9B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y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9731700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w</w:t>
            </w:r>
          </w:p>
        </w:tc>
      </w:tr>
      <w:tr w14:paraId="26C22C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397" w:hRule="exact"/>
          <w:jc w:val="center"/>
        </w:trPr>
        <w:tc>
          <w:tcPr>
            <w:tcW w:w="850" w:type="dxa"/>
            <w:gridSpan w:val="2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6EE7E17"/>
        </w:tc>
        <w:tc>
          <w:tcPr>
            <w:tcW w:w="850" w:type="dxa"/>
            <w:gridSpan w:val="2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D5F0461"/>
        </w:tc>
      </w:tr>
    </w:tbl>
    <w:p w14:paraId="3390F2F3">
      <w:pPr>
        <w:pStyle w:val="166"/>
      </w:pPr>
      <w:r>
        <w:t>【数学】第 3 周单元复习</w:t>
      </w:r>
    </w:p>
    <w:p w14:paraId="5A680AB8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算一算：</w:t>
      </w:r>
    </w:p>
    <w:p w14:paraId="047E564E">
      <w:pPr>
        <w:pStyle w:val="167"/>
        <w:spacing w:after="80"/>
        <w:jc w:val="center"/>
      </w:pPr>
      <w:r>
        <w:t>1+2=（　）　5-2=（　）　3+2=（　）　4-3=（　）</w:t>
      </w:r>
    </w:p>
    <w:p w14:paraId="5FAEFC6F">
      <w:pPr>
        <w:pStyle w:val="167"/>
        <w:spacing w:after="80"/>
        <w:jc w:val="center"/>
      </w:pPr>
      <w:r>
        <w:t>5-5=（　）　2+0=（　）　4+1=（　）　3-0=（　）</w:t>
      </w:r>
    </w:p>
    <w:p w14:paraId="5F5746CE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数图形：</w:t>
      </w:r>
    </w:p>
    <w:p w14:paraId="0E63EB25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□</w:t>
      </w:r>
      <w:r>
        <w:t xml:space="preserve">　</w:t>
      </w:r>
      <w:r>
        <w:rPr>
          <w:sz w:val="36"/>
          <w:szCs w:val="36"/>
        </w:rPr>
        <w:t xml:space="preserve">□</w:t>
      </w:r>
      <w:r>
        <w:t xml:space="preserve">　</w:t>
      </w:r>
      <w:r>
        <w:rPr>
          <w:sz w:val="36"/>
          <w:szCs w:val="36"/>
        </w:rPr>
        <w:t xml:space="preserve">△</w:t>
      </w:r>
      <w:r>
        <w:t xml:space="preserve">　</w:t>
      </w:r>
      <w:r>
        <w:rPr>
          <w:sz w:val="36"/>
          <w:szCs w:val="36"/>
        </w:rPr>
        <w:t xml:space="preserve">△</w:t>
      </w:r>
      <w:r>
        <w:t xml:space="preserve">　</w:t>
      </w:r>
      <w:r>
        <w:rPr>
          <w:sz w:val="36"/>
          <w:szCs w:val="36"/>
        </w:rPr>
        <w:t xml:space="preserve">○</w:t>
      </w:r>
      <w:r>
        <w:t xml:space="preserve">　</w:t>
      </w:r>
      <w:r>
        <w:rPr>
          <w:sz w:val="36"/>
          <w:szCs w:val="36"/>
        </w:rPr>
        <w:t xml:space="preserve">☆</w:t>
      </w:r>
      <w:r>
        <w:t xml:space="preserve">　　</w:t>
      </w:r>
      <w:r>
        <w:rPr>
          <w:sz w:val="36"/>
          <w:szCs w:val="36"/>
        </w:rPr>
        <w:t xml:space="preserve">□</w:t>
      </w:r>
      <w:r>
        <w:t xml:space="preserve">（　）个　</w:t>
      </w:r>
      <w:r>
        <w:rPr>
          <w:sz w:val="36"/>
          <w:szCs w:val="36"/>
        </w:rPr>
        <w:t xml:space="preserve">△</w:t>
      </w:r>
      <w:r>
        <w:t xml:space="preserve">（　）个　</w:t>
      </w:r>
      <w:r>
        <w:rPr>
          <w:sz w:val="36"/>
          <w:szCs w:val="36"/>
        </w:rPr>
        <w:t xml:space="preserve">○</w:t>
      </w:r>
      <w:r>
        <w:t xml:space="preserve">（　）个　</w:t>
      </w:r>
      <w:r>
        <w:rPr>
          <w:sz w:val="36"/>
          <w:szCs w:val="36"/>
        </w:rPr>
        <w:t xml:space="preserve">☆</w:t>
      </w:r>
      <w:r>
        <w:t xml:space="preserve">（　）个</w:t>
      </w:r>
    </w:p>
    <w:p w14:paraId="57CCBA85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比一比：</w:t>
      </w:r>
    </w:p>
    <w:p w14:paraId="78BABE7D">
      <w:pPr>
        <w:pStyle w:val="169"/>
        <w:spacing w:before="0" w:after="0" w:line="240" w:lineRule="auto"/>
      </w:pPr>
      <w:r>
        <w:t xml:space="preserve">5 </w:t>
      </w:r>
      <w:r>
        <w:rPr>
          <w:sz w:val="36"/>
          <w:szCs w:val="36"/>
        </w:rPr>
        <w:t xml:space="preserve">○</w:t>
      </w:r>
      <w:r>
        <w:t xml:space="preserve"> 3　　2+1 </w:t>
      </w:r>
      <w:r>
        <w:rPr>
          <w:sz w:val="36"/>
          <w:szCs w:val="36"/>
        </w:rPr>
        <w:t xml:space="preserve">○</w:t>
      </w:r>
      <w:r>
        <w:t xml:space="preserve"> 3　　4-2 </w:t>
      </w:r>
      <w:r>
        <w:rPr>
          <w:sz w:val="36"/>
          <w:szCs w:val="36"/>
        </w:rPr>
        <w:t xml:space="preserve">○</w:t>
      </w:r>
      <w:r>
        <w:t xml:space="preserve"> 3　　0+5 </w:t>
      </w:r>
      <w:r>
        <w:rPr>
          <w:sz w:val="36"/>
          <w:szCs w:val="36"/>
        </w:rPr>
        <w:t xml:space="preserve">○</w:t>
      </w:r>
      <w:r>
        <w:t xml:space="preserve"> 4</w:t>
      </w:r>
    </w:p>
    <w:p w14:paraId="19F5F440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填一填：</w:t>
      </w:r>
    </w:p>
    <w:p w14:paraId="1E861ECE">
      <w:pPr>
        <w:pStyle w:val="169"/>
      </w:pPr>
      <w:r>
        <w:t>3 前面是（　），后面是（　）；和 4 相邻的数是（　）和（　）。</w:t>
      </w:r>
    </w:p>
    <w:p w14:paraId="52340541">
      <w:pPr>
        <w:pStyle w:val="168"/>
        <w:spacing w:before="480"/>
      </w:pPr>
      <w:r>
        <w:t>姓名：＿＿＿＿＿＿　　日期：＿＿＿＿＿＿　　家长签字：＿＿＿＿＿＿</w:t>
      </w:r>
    </w:p>
    <w:p w14:paraId="606F4DC4">
      <w:r>
        <w:br w:type="page"/>
      </w:r>
    </w:p>
    <w:p w14:paraId="2D3AFCED">
      <w:pPr>
        <w:pStyle w:val="165"/>
      </w:pPr>
      <w:r>
        <w:t>10月5日</w:t>
      </w:r>
    </w:p>
    <w:p w14:paraId="0870ACB7">
      <w:pPr>
        <w:pStyle w:val="166"/>
      </w:pPr>
      <w:r>
        <w:t>【语文】复韵母 ai ei ui</w:t>
      </w:r>
    </w:p>
    <w:p w14:paraId="057623D2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读一读，认一认（四线三格）：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3B965C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070F2D58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7BDE3B5A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2188CF07"/>
        </w:tc>
      </w:tr>
      <w:tr w14:paraId="67A8D0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85BAA1E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ai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D7AEE9A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ei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DDF666D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ui</w:t>
            </w:r>
          </w:p>
        </w:tc>
      </w:tr>
      <w:tr w14:paraId="5DBD04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FC1E1FF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3B4EF17A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814CB22"/>
        </w:tc>
      </w:tr>
    </w:tbl>
    <w:p w14:paraId="7C138731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带声调读一读：</w:t>
      </w:r>
    </w:p>
    <w:p w14:paraId="074C6C87">
      <w:pPr>
        <w:pStyle w:val="169"/>
      </w:pPr>
      <w:r>
        <w:t>āi ái ǎi ài　　ēi éi ěi èi　　uī uí uǐ uì</w:t>
      </w:r>
    </w:p>
    <w:p w14:paraId="5245E3D8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拼一拼，读一读：</w:t>
      </w:r>
    </w:p>
    <w:p w14:paraId="24B35797">
      <w:pPr>
        <w:pStyle w:val="169"/>
      </w:pPr>
      <w:r>
        <w:t>bái cài　　méi huā　　shuǐ guǒ　　pái duì</w:t>
      </w:r>
    </w:p>
    <w:p w14:paraId="760AEC3E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218E7C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51AFB7E6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12A6F392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70EF66EC"/>
        </w:tc>
      </w:tr>
      <w:tr w14:paraId="367442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29A92552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ai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80AADC2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ei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31B84523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ui</w:t>
            </w:r>
          </w:p>
        </w:tc>
      </w:tr>
      <w:tr w14:paraId="3E27C6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E55B688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79CF912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9086E6B"/>
        </w:tc>
      </w:tr>
      <w:tr w14:paraId="1E0881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0F0A5970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547A4862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2AD36778"/>
        </w:tc>
      </w:tr>
      <w:tr w14:paraId="2A8C98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7E026F2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ai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B0B7177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ei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09AB2F4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ui</w:t>
            </w:r>
          </w:p>
        </w:tc>
      </w:tr>
      <w:tr w14:paraId="201894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40E2976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EA2C0DD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D51F5F1"/>
        </w:tc>
      </w:tr>
    </w:tbl>
    <w:p w14:paraId="290206C1">
      <w:pPr>
        <w:pStyle w:val="166"/>
      </w:pPr>
      <w:r>
        <w:t>【数学】6 和 7 的认识</w:t>
      </w:r>
    </w:p>
    <w:p w14:paraId="4EB5AD90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数一数，写一写：</w:t>
      </w:r>
    </w:p>
    <w:p w14:paraId="0822D911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△△△△△△</w:t>
      </w:r>
      <w:r>
        <w:t xml:space="preserve">　（　）　　</w:t>
      </w:r>
      <w:r>
        <w:rPr>
          <w:sz w:val="36"/>
          <w:szCs w:val="36"/>
        </w:rPr>
        <w:t xml:space="preserve">○○○○○○○</w:t>
      </w:r>
      <w:r>
        <w:t xml:space="preserve">　（　）　　</w:t>
      </w:r>
      <w:r>
        <w:rPr>
          <w:sz w:val="36"/>
          <w:szCs w:val="36"/>
        </w:rPr>
        <w:t xml:space="preserve">☆☆☆☆☆</w:t>
      </w:r>
      <w:r>
        <w:t xml:space="preserve">　（　）</w:t>
      </w:r>
    </w:p>
    <w:p w14:paraId="00FC02EE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按顺序填数：</w:t>
      </w:r>
    </w:p>
    <w:p w14:paraId="6893E13A">
      <w:pPr>
        <w:pStyle w:val="169"/>
      </w:pPr>
      <w:r>
        <w:t>4　5　（　）　7　　　　7　（　）　5　（　）</w:t>
      </w:r>
    </w:p>
    <w:p w14:paraId="62F1AE19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分与合：</w:t>
      </w:r>
    </w:p>
    <w:p w14:paraId="4A93CCB6">
      <w:pPr>
        <w:pStyle w:val="169"/>
      </w:pPr>
      <w:r>
        <w:t>6 可以分成 1 和（　）、2 和（　）、3 和（　）。</w:t>
      </w:r>
    </w:p>
    <w:p w14:paraId="553EDB8F">
      <w:pPr>
        <w:pStyle w:val="169"/>
      </w:pPr>
      <w:r>
        <w:t>7 可以分成 3 和（　）。</w:t>
      </w:r>
    </w:p>
    <w:p w14:paraId="1BCF85A4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比一比：</w:t>
      </w:r>
    </w:p>
    <w:p w14:paraId="1AE4D72A">
      <w:pPr>
        <w:pStyle w:val="169"/>
        <w:spacing w:before="0" w:after="0" w:line="240" w:lineRule="auto"/>
      </w:pPr>
      <w:r>
        <w:t xml:space="preserve">6 </w:t>
      </w:r>
      <w:r>
        <w:rPr>
          <w:sz w:val="36"/>
          <w:szCs w:val="36"/>
        </w:rPr>
        <w:t xml:space="preserve">○</w:t>
      </w:r>
      <w:r>
        <w:t xml:space="preserve"> 5　　7 </w:t>
      </w:r>
      <w:r>
        <w:rPr>
          <w:sz w:val="36"/>
          <w:szCs w:val="36"/>
        </w:rPr>
        <w:t xml:space="preserve">○</w:t>
      </w:r>
      <w:r>
        <w:t xml:space="preserve"> 7　　6 </w:t>
      </w:r>
      <w:r>
        <w:rPr>
          <w:sz w:val="36"/>
          <w:szCs w:val="36"/>
        </w:rPr>
        <w:t xml:space="preserve">○</w:t>
      </w:r>
      <w:r>
        <w:t xml:space="preserve"> 7</w:t>
      </w:r>
    </w:p>
    <w:p w14:paraId="6AFA1F0D">
      <w:pPr>
        <w:pStyle w:val="168"/>
        <w:spacing w:before="480"/>
      </w:pPr>
      <w:r>
        <w:t>姓名：＿＿＿＿＿＿　　日期：＿＿＿＿＿＿　　家长签字：＿＿＿＿＿＿</w:t>
      </w:r>
    </w:p>
    <w:p w14:paraId="61BD0CAC">
      <w:r>
        <w:br w:type="page"/>
      </w:r>
    </w:p>
    <w:p w14:paraId="01C3D5F1">
      <w:pPr>
        <w:pStyle w:val="165"/>
      </w:pPr>
      <w:r>
        <w:t>10月6日</w:t>
      </w:r>
    </w:p>
    <w:p w14:paraId="11E7E5CD">
      <w:pPr>
        <w:pStyle w:val="166"/>
      </w:pPr>
      <w:r>
        <w:t>【语文】复韵母 ao ou iu</w:t>
      </w:r>
    </w:p>
    <w:p w14:paraId="65ECBBA0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读一读，认一认（四线三格）：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5A9FB7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340160E3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402FECEE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6ED34DAD"/>
        </w:tc>
      </w:tr>
      <w:tr w14:paraId="1E95A8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2AB9CA35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ao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C1D6119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ou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5434DCA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iu</w:t>
            </w:r>
          </w:p>
        </w:tc>
      </w:tr>
      <w:tr w14:paraId="4705F1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5AE500A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0D854FA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FEA54CE"/>
        </w:tc>
      </w:tr>
    </w:tbl>
    <w:p w14:paraId="0CA351A9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带声调读一读：</w:t>
      </w:r>
    </w:p>
    <w:p w14:paraId="24D02A20">
      <w:pPr>
        <w:pStyle w:val="169"/>
      </w:pPr>
      <w:r>
        <w:t>āo áo ǎo ào　　ōu óu ǒu òu　　iū iú iǔ iù</w:t>
      </w:r>
    </w:p>
    <w:p w14:paraId="18ADCBA7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拼一拼，读一读：</w:t>
      </w:r>
    </w:p>
    <w:p w14:paraId="0E4B2AA9">
      <w:pPr>
        <w:pStyle w:val="169"/>
      </w:pPr>
      <w:r>
        <w:t>xiǎo māo　　tóu fa　　liǔ shù　　gāo shān</w:t>
      </w:r>
    </w:p>
    <w:p w14:paraId="5E27C63C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62F873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2828B3CF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447EE05A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17A4640D"/>
        </w:tc>
      </w:tr>
      <w:tr w14:paraId="4E9DD4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B2268C1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ao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76C6D58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ou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877FBBF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iu</w:t>
            </w:r>
          </w:p>
        </w:tc>
      </w:tr>
      <w:tr w14:paraId="30BFD9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BD5B7F9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7B46102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17EAD26"/>
        </w:tc>
      </w:tr>
      <w:tr w14:paraId="25C9E3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7CDB1132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0ADF3E49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1CCD9768"/>
        </w:tc>
      </w:tr>
      <w:tr w14:paraId="11BACA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FC39B1F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ao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3E2B542F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ou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F901D92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iu</w:t>
            </w:r>
          </w:p>
        </w:tc>
      </w:tr>
      <w:tr w14:paraId="47C32F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3D56306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210B8E4E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83538C3"/>
        </w:tc>
      </w:tr>
    </w:tbl>
    <w:p w14:paraId="71CB46FF">
      <w:pPr>
        <w:pStyle w:val="166"/>
      </w:pPr>
      <w:r>
        <w:t>【数学】6 和 7 的加减法</w:t>
      </w:r>
    </w:p>
    <w:p w14:paraId="7BFDF744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算一算：</w:t>
      </w:r>
    </w:p>
    <w:p w14:paraId="1A1B449E">
      <w:pPr>
        <w:pStyle w:val="167"/>
        <w:spacing w:after="80"/>
        <w:jc w:val="center"/>
      </w:pPr>
      <w:r>
        <w:t>4+2=（　）　2+4=（　）　6-2=（　）　6-4=（　）</w:t>
      </w:r>
    </w:p>
    <w:p w14:paraId="62F0FA18">
      <w:pPr>
        <w:pStyle w:val="167"/>
        <w:spacing w:after="80"/>
        <w:jc w:val="center"/>
      </w:pPr>
      <w:r>
        <w:t>5+2=（　）　2+5=（　）　7-2=（　）　7-5=（　）</w:t>
      </w:r>
    </w:p>
    <w:p w14:paraId="7EBD9F5D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看图列式：</w:t>
      </w:r>
    </w:p>
    <w:p w14:paraId="2BE75012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△△△</w:t>
      </w:r>
      <w:r>
        <w:t xml:space="preserve">　＋　</w:t>
      </w:r>
      <w:r>
        <w:rPr>
          <w:sz w:val="36"/>
          <w:szCs w:val="36"/>
        </w:rPr>
        <w:t xml:space="preserve">△△△</w:t>
      </w:r>
      <w:r>
        <w:t xml:space="preserve">　＝（　）个　（3＋3＝</w:t>
      </w:r>
      <w:r>
        <w:rPr>
          <w:sz w:val="36"/>
          <w:szCs w:val="36"/>
        </w:rPr>
        <w:t xml:space="preserve">□</w:t>
      </w:r>
      <w:r>
        <w:t xml:space="preserve">）</w:t>
      </w:r>
    </w:p>
    <w:p w14:paraId="0B82A8D1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○○○○○○○</w:t>
      </w:r>
      <w:r>
        <w:t xml:space="preserve">　划去 1 个，还剩（　）个　（7－1＝</w:t>
      </w:r>
      <w:r>
        <w:rPr>
          <w:sz w:val="36"/>
          <w:szCs w:val="36"/>
        </w:rPr>
        <w:t xml:space="preserve">□</w:t>
      </w:r>
      <w:r>
        <w:t xml:space="preserve">）</w:t>
      </w:r>
    </w:p>
    <w:p w14:paraId="0F147BE1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一图四式：</w:t>
      </w:r>
    </w:p>
    <w:p w14:paraId="390DB675">
      <w:pPr>
        <w:pStyle w:val="169"/>
      </w:pPr>
      <w:r>
        <w:t>3＋4＝（　）　4＋3＝（　）　7－3＝（　）　7－4＝（　）</w:t>
      </w:r>
    </w:p>
    <w:p w14:paraId="32BA608D">
      <w:pPr>
        <w:pStyle w:val="168"/>
        <w:spacing w:before="480"/>
      </w:pPr>
      <w:r>
        <w:t>姓名：＿＿＿＿＿＿　　日期：＿＿＿＿＿＿　　家长签字：＿＿＿＿＿＿</w:t>
      </w:r>
    </w:p>
    <w:p w14:paraId="6D4B808E">
      <w:r>
        <w:br w:type="page"/>
      </w:r>
    </w:p>
    <w:p w14:paraId="058D100E">
      <w:pPr>
        <w:pStyle w:val="165"/>
      </w:pPr>
      <w:r>
        <w:t>10月7日</w:t>
      </w:r>
    </w:p>
    <w:p w14:paraId="6887FC71">
      <w:pPr>
        <w:pStyle w:val="166"/>
      </w:pPr>
      <w:r>
        <w:t>【语文】复韵母 ie üe er</w:t>
      </w:r>
    </w:p>
    <w:p w14:paraId="32EFEC5F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读一读，认一认（四线三格）：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312CC3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57C54C64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79F4C433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2EA490BC"/>
        </w:tc>
      </w:tr>
      <w:tr w14:paraId="3302DB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02C1975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ie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32C5FDC7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üe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C88FE58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er</w:t>
            </w:r>
          </w:p>
        </w:tc>
      </w:tr>
      <w:tr w14:paraId="291645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2E69B1DD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45C0316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25B5AE15"/>
        </w:tc>
      </w:tr>
    </w:tbl>
    <w:p w14:paraId="43B87033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带声调读一读：</w:t>
      </w:r>
    </w:p>
    <w:p w14:paraId="2E912CF8">
      <w:pPr>
        <w:pStyle w:val="169"/>
      </w:pPr>
      <w:r>
        <w:t>iē ié iě iè　　üē üé üě üè　　ér ěr èr</w:t>
      </w:r>
    </w:p>
    <w:p w14:paraId="22A1DC90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拼一拼，读一读：</w:t>
      </w:r>
    </w:p>
    <w:p w14:paraId="2FA86571">
      <w:pPr>
        <w:pStyle w:val="169"/>
      </w:pPr>
      <w:r>
        <w:t>xiě yè　　yuè ér　　ěr duo　　xuě huā</w:t>
      </w:r>
    </w:p>
    <w:p w14:paraId="3BE159C9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638DE2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09666EBF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3692D2AF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3A883222"/>
        </w:tc>
      </w:tr>
      <w:tr w14:paraId="777210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DEFF153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ie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2442E57D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üe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2290B3CB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er</w:t>
            </w:r>
          </w:p>
        </w:tc>
      </w:tr>
      <w:tr w14:paraId="65483B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2075E85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3590CA0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1785860"/>
        </w:tc>
      </w:tr>
      <w:tr w14:paraId="013138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252134A9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1B1B225C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5C9A339F"/>
        </w:tc>
      </w:tr>
      <w:tr w14:paraId="174CC3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D4E5432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ie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6549127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üe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A20D0DD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er</w:t>
            </w:r>
          </w:p>
        </w:tc>
      </w:tr>
      <w:tr w14:paraId="052FEE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FE71E22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949C3B9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07BC3C8"/>
        </w:tc>
      </w:tr>
    </w:tbl>
    <w:p w14:paraId="38A16948">
      <w:pPr>
        <w:pStyle w:val="166"/>
      </w:pPr>
      <w:r>
        <w:t>【数学】8 和 9 的认识</w:t>
      </w:r>
    </w:p>
    <w:p w14:paraId="327DECD6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按顺序填数：</w:t>
      </w:r>
    </w:p>
    <w:p w14:paraId="1FB2A1B3">
      <w:pPr>
        <w:pStyle w:val="169"/>
      </w:pPr>
      <w:r>
        <w:t>7　（　）　（　）　　　　9　（　）　7　（　）</w:t>
      </w:r>
    </w:p>
    <w:p w14:paraId="61F20E74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分与合：</w:t>
      </w:r>
    </w:p>
    <w:p w14:paraId="15DEC2B2">
      <w:pPr>
        <w:pStyle w:val="169"/>
      </w:pPr>
      <w:r>
        <w:t>8 可以分成 2 和（　）、4 和（　）。</w:t>
      </w:r>
    </w:p>
    <w:p w14:paraId="073EEA6C">
      <w:pPr>
        <w:pStyle w:val="169"/>
      </w:pPr>
      <w:r>
        <w:t>9 可以分成 5 和（　）、3 和（　）。</w:t>
      </w:r>
    </w:p>
    <w:p w14:paraId="65473ABA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比一比：</w:t>
      </w:r>
    </w:p>
    <w:p w14:paraId="6783EC87">
      <w:pPr>
        <w:pStyle w:val="169"/>
        <w:spacing w:before="0" w:after="0" w:line="240" w:lineRule="auto"/>
      </w:pPr>
      <w:r>
        <w:t xml:space="preserve">8 </w:t>
      </w:r>
      <w:r>
        <w:rPr>
          <w:sz w:val="36"/>
          <w:szCs w:val="36"/>
        </w:rPr>
        <w:t xml:space="preserve">○</w:t>
      </w:r>
      <w:r>
        <w:t xml:space="preserve"> 7　　9 </w:t>
      </w:r>
      <w:r>
        <w:rPr>
          <w:sz w:val="36"/>
          <w:szCs w:val="36"/>
        </w:rPr>
        <w:t xml:space="preserve">○</w:t>
      </w:r>
      <w:r>
        <w:t xml:space="preserve"> 8　　8 </w:t>
      </w:r>
      <w:r>
        <w:rPr>
          <w:sz w:val="36"/>
          <w:szCs w:val="36"/>
        </w:rPr>
        <w:t xml:space="preserve">○</w:t>
      </w:r>
      <w:r>
        <w:t xml:space="preserve"> 8</w:t>
      </w:r>
    </w:p>
    <w:p w14:paraId="676CA734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553072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2D36D1B">
            <w:pPr>
              <w:jc w:val="center"/>
            </w:pPr>
            <w:r>
              <w:rPr>
                <w:rFonts w:ascii="Arial" w:hAnsi="Arial" w:eastAsia="楷体"/>
                <w:color w:val="BFBFBF"/>
                <w:sz w:val="48"/>
              </w:rPr>
              <w:t>8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32F7FB1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A110678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9772089">
            <w:pPr>
              <w:jc w:val="center"/>
            </w:pPr>
            <w:r>
              <w:rPr>
                <w:rFonts w:ascii="Arial" w:hAnsi="Arial" w:eastAsia="楷体"/>
                <w:color w:val="BFBFBF"/>
                <w:sz w:val="48"/>
              </w:rPr>
              <w:t>9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88ECD0D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215D95B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4A7E656">
            <w:pPr>
              <w:jc w:val="center"/>
            </w:pPr>
            <w:r>
              <w:rPr>
                <w:rFonts w:ascii="Arial" w:hAnsi="Arial" w:eastAsia="楷体"/>
                <w:color w:val="BFBFBF"/>
                <w:sz w:val="48"/>
              </w:rPr>
              <w:t>1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A2DB370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A74E4D5"/>
        </w:tc>
      </w:tr>
    </w:tbl>
    <w:p w14:paraId="1DED30D9">
      <w:pPr>
        <w:pStyle w:val="168"/>
        <w:spacing w:before="480"/>
      </w:pPr>
      <w:r>
        <w:t>姓名：＿＿＿＿＿＿　　日期：＿＿＿＿＿＿　　家长签字：＿＿＿＿＿＿</w:t>
      </w:r>
    </w:p>
    <w:p w14:paraId="1C4D72A5">
      <w:r>
        <w:br w:type="page"/>
      </w:r>
    </w:p>
    <w:p w14:paraId="1032D0BB">
      <w:pPr>
        <w:pStyle w:val="165"/>
      </w:pPr>
      <w:r>
        <w:t>10月8日</w:t>
      </w:r>
    </w:p>
    <w:p w14:paraId="5EE5684A">
      <w:pPr>
        <w:pStyle w:val="166"/>
      </w:pPr>
      <w:r>
        <w:t>【语文】拼音复习（复韵母拼读）</w:t>
      </w:r>
    </w:p>
    <w:p w14:paraId="0F5F618A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读一读，认一认（四线三格）：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</w:tblGrid>
      <w:tr w14:paraId="145D6F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50A29987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0BF5BD25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7DBB8E64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6827E06B"/>
        </w:tc>
      </w:tr>
      <w:tr w14:paraId="49ED58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F4DB960">
            <w:pPr>
              <w:jc w:val="center"/>
            </w:pPr>
            <w:r>
              <w:rPr>
                <w:rFonts w:ascii="Arial" w:hAnsi="Arial" w:eastAsia="Times New Roman"/>
                <w:sz w:val="32"/>
              </w:rPr>
              <w:t>ai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CE8DF17">
            <w:pPr>
              <w:jc w:val="center"/>
            </w:pPr>
            <w:r>
              <w:rPr>
                <w:rFonts w:ascii="Arial" w:hAnsi="Arial" w:eastAsia="Times New Roman"/>
                <w:sz w:val="32"/>
              </w:rPr>
              <w:t>ei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C010AEE">
            <w:pPr>
              <w:jc w:val="center"/>
            </w:pPr>
            <w:r>
              <w:rPr>
                <w:rFonts w:ascii="Arial" w:hAnsi="Arial" w:eastAsia="Times New Roman"/>
                <w:sz w:val="32"/>
              </w:rPr>
              <w:t>ui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393543AC">
            <w:pPr>
              <w:jc w:val="center"/>
            </w:pPr>
            <w:r>
              <w:rPr>
                <w:rFonts w:ascii="Arial" w:hAnsi="Arial" w:eastAsia="Times New Roman"/>
                <w:sz w:val="32"/>
              </w:rPr>
              <w:t>ao</w:t>
            </w:r>
          </w:p>
        </w:tc>
      </w:tr>
      <w:tr w14:paraId="4A9C59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7666650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ABE7A3C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0FFC31C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8CAC9F5"/>
        </w:tc>
      </w:tr>
      <w:tr w14:paraId="6F12CA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029EA4BE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649061AC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3DA32CEF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348B5A93"/>
        </w:tc>
      </w:tr>
      <w:tr w14:paraId="28EFB7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EC22303">
            <w:pPr>
              <w:jc w:val="center"/>
            </w:pPr>
            <w:r>
              <w:rPr>
                <w:rFonts w:ascii="Arial" w:hAnsi="Arial" w:eastAsia="Times New Roman"/>
                <w:sz w:val="32"/>
              </w:rPr>
              <w:t>ou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34AF96B3">
            <w:pPr>
              <w:jc w:val="center"/>
            </w:pPr>
            <w:r>
              <w:rPr>
                <w:rFonts w:ascii="Arial" w:hAnsi="Arial" w:eastAsia="Times New Roman"/>
                <w:sz w:val="32"/>
              </w:rPr>
              <w:t>iu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3982B0FC">
            <w:pPr>
              <w:jc w:val="center"/>
            </w:pPr>
            <w:r>
              <w:rPr>
                <w:rFonts w:ascii="Arial" w:hAnsi="Arial" w:eastAsia="Times New Roman"/>
                <w:sz w:val="32"/>
              </w:rPr>
              <w:t>ie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6E6EC3F">
            <w:pPr>
              <w:jc w:val="center"/>
            </w:pPr>
            <w:r>
              <w:rPr>
                <w:rFonts w:ascii="Arial" w:hAnsi="Arial" w:eastAsia="Times New Roman"/>
                <w:sz w:val="32"/>
              </w:rPr>
              <w:t>üe</w:t>
            </w:r>
          </w:p>
        </w:tc>
      </w:tr>
      <w:tr w14:paraId="1354B0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3B2FFDBF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30245D9E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ED270C6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25E65961"/>
        </w:tc>
      </w:tr>
    </w:tbl>
    <w:p w14:paraId="650B5D1F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拼一拼，读一读：</w:t>
      </w:r>
    </w:p>
    <w:p w14:paraId="1C3BF4C2">
      <w:pPr>
        <w:pStyle w:val="169"/>
      </w:pPr>
      <w:r>
        <w:t>lái qù　　hǎo yè　　xiǎo niǎo　　yuè liàng　　ěr jī</w:t>
      </w:r>
    </w:p>
    <w:p w14:paraId="16B385F9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比一比：</w:t>
      </w:r>
    </w:p>
    <w:p w14:paraId="5869D23D">
      <w:pPr>
        <w:pStyle w:val="169"/>
      </w:pPr>
      <w:r>
        <w:t>ie — üe　　ui — iu　　ei — ie</w:t>
      </w:r>
    </w:p>
    <w:p w14:paraId="13C6F5A9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33308E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24A29DA4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0CC2CB8D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190D54A8"/>
        </w:tc>
      </w:tr>
      <w:tr w14:paraId="6238B2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10A234F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ie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969434C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üe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2AFA8D93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er</w:t>
            </w:r>
          </w:p>
        </w:tc>
      </w:tr>
      <w:tr w14:paraId="47CCEC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D84EF8B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C5F0D92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2FB186B9"/>
        </w:tc>
      </w:tr>
      <w:tr w14:paraId="29077D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6C1EF8BA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7E57B1D2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65EB1D87"/>
        </w:tc>
      </w:tr>
      <w:tr w14:paraId="0F13CF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F776FA5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ao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0BB738B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ou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3684642F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iu</w:t>
            </w:r>
          </w:p>
        </w:tc>
      </w:tr>
      <w:tr w14:paraId="0A58A4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C221F10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0B3233F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1FD9061"/>
        </w:tc>
      </w:tr>
    </w:tbl>
    <w:p w14:paraId="4609E433">
      <w:pPr>
        <w:pStyle w:val="166"/>
      </w:pPr>
      <w:r>
        <w:t>【数学】8 和 9 的加减法</w:t>
      </w:r>
    </w:p>
    <w:p w14:paraId="6BCA6CD6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算一算：</w:t>
      </w:r>
    </w:p>
    <w:p w14:paraId="2EEAFE6C">
      <w:pPr>
        <w:pStyle w:val="167"/>
        <w:spacing w:after="80"/>
        <w:jc w:val="center"/>
      </w:pPr>
      <w:r>
        <w:t>5+3=（　）　3+5=（　）　8-3=（　）　8-5=（　）</w:t>
      </w:r>
    </w:p>
    <w:p w14:paraId="199E3D21">
      <w:pPr>
        <w:pStyle w:val="167"/>
        <w:spacing w:after="80"/>
        <w:jc w:val="center"/>
      </w:pPr>
      <w:r>
        <w:t>6+3=（　）　3+6=（　）　9-3=（　）　9-6=（　）</w:t>
      </w:r>
    </w:p>
    <w:p w14:paraId="0B8099BB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看图列式：</w:t>
      </w:r>
    </w:p>
    <w:p w14:paraId="346A0AA3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☆☆☆☆☆</w:t>
      </w:r>
      <w:r>
        <w:t xml:space="preserve">　＋　</w:t>
      </w:r>
      <w:r>
        <w:rPr>
          <w:sz w:val="36"/>
          <w:szCs w:val="36"/>
        </w:rPr>
        <w:t xml:space="preserve">☆☆☆</w:t>
      </w:r>
      <w:r>
        <w:t xml:space="preserve">　＝（　）个　（5＋3＝</w:t>
      </w:r>
      <w:r>
        <w:rPr>
          <w:sz w:val="36"/>
          <w:szCs w:val="36"/>
        </w:rPr>
        <w:t xml:space="preserve">□</w:t>
      </w:r>
      <w:r>
        <w:t xml:space="preserve">）</w:t>
      </w:r>
    </w:p>
    <w:p w14:paraId="7E4071F1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△△△△△△△△△</w:t>
      </w:r>
      <w:r>
        <w:t xml:space="preserve">　划去 4 个，还剩（　）个　（9－4＝</w:t>
      </w:r>
      <w:r>
        <w:rPr>
          <w:sz w:val="36"/>
          <w:szCs w:val="36"/>
        </w:rPr>
        <w:t xml:space="preserve">□</w:t>
      </w:r>
      <w:r>
        <w:t xml:space="preserve">）</w:t>
      </w:r>
    </w:p>
    <w:p w14:paraId="75F46B4C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填一填：</w:t>
      </w:r>
    </w:p>
    <w:p w14:paraId="63A4127E">
      <w:pPr>
        <w:pStyle w:val="169"/>
      </w:pPr>
      <w:r>
        <w:t>4＋（　）＝8　　9－（　）＝4　　3＋（　）＝9</w:t>
      </w:r>
    </w:p>
    <w:p w14:paraId="1BCF0C57">
      <w:pPr>
        <w:pStyle w:val="168"/>
        <w:spacing w:before="480"/>
      </w:pPr>
      <w:r>
        <w:t>姓名：＿＿＿＿＿＿　　日期：＿＿＿＿＿＿　　家长签字：＿＿＿＿＿＿</w:t>
      </w:r>
    </w:p>
    <w:p w14:paraId="77B6D952">
      <w:r>
        <w:br w:type="page"/>
      </w:r>
    </w:p>
    <w:p w14:paraId="710BA3F0">
      <w:pPr>
        <w:pStyle w:val="165"/>
      </w:pPr>
      <w:r>
        <w:t>10月9日</w:t>
      </w:r>
    </w:p>
    <w:p w14:paraId="4C404E23">
      <w:pPr>
        <w:pStyle w:val="166"/>
      </w:pPr>
      <w:r>
        <w:t>【语文】语文园地二（拼音巩固）</w:t>
      </w:r>
    </w:p>
    <w:p w14:paraId="396B978E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拼一拼，读一读：</w:t>
      </w:r>
    </w:p>
    <w:p w14:paraId="70E3BF3A">
      <w:pPr>
        <w:pStyle w:val="169"/>
      </w:pPr>
      <w:r>
        <w:t>dà mǐ　　tǔ dì　　huā duǒ　　xiǎo niǎo　　shū běn</w:t>
      </w:r>
    </w:p>
    <w:p w14:paraId="293DB0BE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把音节和汉字连一连：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7042A5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42331791">
            <w:pPr>
              <w:jc w:val="center"/>
            </w:pPr>
            <w:r>
              <w:rPr>
                <w:rFonts w:ascii="Arial" w:hAnsi="Arial" w:eastAsia="宋体"/>
                <w:sz w:val="32"/>
              </w:rPr>
              <w:t>shū</w:t>
            </w:r>
          </w:p>
        </w:tc>
        <w:tc>
          <w:tcPr>
            <w:tcW w:w="2835" w:type="dxa"/>
          </w:tcPr>
          <w:p w14:paraId="37A4F524">
            <w:pPr>
              <w:jc w:val="center"/>
            </w:pPr>
            <w:r>
              <w:rPr>
                <w:rFonts w:ascii="Arial" w:hAnsi="Arial" w:eastAsia="宋体"/>
                <w:sz w:val="32"/>
              </w:rPr>
              <w:t>本</w:t>
            </w:r>
          </w:p>
        </w:tc>
      </w:tr>
      <w:tr w14:paraId="1CC261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347914BA">
            <w:pPr>
              <w:jc w:val="center"/>
            </w:pPr>
            <w:r>
              <w:rPr>
                <w:rFonts w:ascii="Arial" w:hAnsi="Arial" w:eastAsia="宋体"/>
                <w:sz w:val="32"/>
              </w:rPr>
              <w:t>bǐ</w:t>
            </w:r>
          </w:p>
        </w:tc>
        <w:tc>
          <w:tcPr>
            <w:tcW w:w="2835" w:type="dxa"/>
          </w:tcPr>
          <w:p w14:paraId="5696BD78">
            <w:pPr>
              <w:jc w:val="center"/>
            </w:pPr>
            <w:r>
              <w:rPr>
                <w:rFonts w:ascii="Arial" w:hAnsi="Arial" w:eastAsia="宋体"/>
                <w:sz w:val="32"/>
              </w:rPr>
              <w:t>书</w:t>
            </w:r>
          </w:p>
        </w:tc>
      </w:tr>
      <w:tr w14:paraId="3FB36C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35830F28">
            <w:pPr>
              <w:jc w:val="center"/>
            </w:pPr>
            <w:r>
              <w:rPr>
                <w:rFonts w:ascii="Arial" w:hAnsi="Arial" w:eastAsia="宋体"/>
                <w:sz w:val="32"/>
              </w:rPr>
              <w:t>běn</w:t>
            </w:r>
          </w:p>
        </w:tc>
        <w:tc>
          <w:tcPr>
            <w:tcW w:w="2835" w:type="dxa"/>
          </w:tcPr>
          <w:p w14:paraId="5D96CCC0">
            <w:pPr>
              <w:jc w:val="center"/>
            </w:pPr>
            <w:r>
              <w:rPr>
                <w:rFonts w:ascii="Arial" w:hAnsi="Arial" w:eastAsia="宋体"/>
                <w:sz w:val="32"/>
              </w:rPr>
              <w:t>刀</w:t>
            </w:r>
          </w:p>
        </w:tc>
      </w:tr>
      <w:tr w14:paraId="19CBE8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2E3DB277">
            <w:pPr>
              <w:jc w:val="center"/>
            </w:pPr>
            <w:r>
              <w:rPr>
                <w:rFonts w:ascii="Arial" w:hAnsi="Arial" w:eastAsia="宋体"/>
                <w:sz w:val="32"/>
              </w:rPr>
              <w:t>dāo</w:t>
            </w:r>
          </w:p>
        </w:tc>
        <w:tc>
          <w:tcPr>
            <w:tcW w:w="2835" w:type="dxa"/>
          </w:tcPr>
          <w:p w14:paraId="4FB26AEA">
            <w:pPr>
              <w:jc w:val="center"/>
            </w:pPr>
            <w:r>
              <w:rPr>
                <w:rFonts w:ascii="Arial" w:hAnsi="Arial" w:eastAsia="宋体"/>
                <w:sz w:val="32"/>
              </w:rPr>
              <w:t>笔</w:t>
            </w:r>
          </w:p>
        </w:tc>
      </w:tr>
    </w:tbl>
    <w:p w14:paraId="4CA26AF0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读一读（儿歌）：</w:t>
      </w:r>
    </w:p>
    <w:p w14:paraId="5B934DFF">
      <w:pPr>
        <w:pStyle w:val="169"/>
      </w:pPr>
      <w:r>
        <w:t>风来了，雨来了，小青蛙，跳来了。</w:t>
      </w:r>
    </w:p>
    <w:p w14:paraId="06F09ADE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说一说：</w:t>
      </w:r>
    </w:p>
    <w:p w14:paraId="649711B8">
      <w:pPr>
        <w:pStyle w:val="169"/>
      </w:pPr>
      <w:r>
        <w:t>用拼音读一读你最喜欢的一个复韵母，读给家人听。</w:t>
      </w:r>
    </w:p>
    <w:p w14:paraId="45E9D509">
      <w:pPr>
        <w:pStyle w:val="166"/>
      </w:pPr>
      <w:r>
        <w:t>【数学】10 的认识和加减法</w:t>
      </w:r>
    </w:p>
    <w:p w14:paraId="15DA4CDD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分与合：</w:t>
      </w:r>
    </w:p>
    <w:p w14:paraId="05F38C8D">
      <w:pPr>
        <w:pStyle w:val="169"/>
      </w:pPr>
      <w:r>
        <w:t>10 可以分成 1 和（　）、5 和（　）、3 和（　）。</w:t>
      </w:r>
    </w:p>
    <w:p w14:paraId="0953A319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算一算：</w:t>
      </w:r>
    </w:p>
    <w:p w14:paraId="7F20E309">
      <w:pPr>
        <w:pStyle w:val="167"/>
        <w:spacing w:after="80"/>
        <w:jc w:val="center"/>
      </w:pPr>
      <w:r>
        <w:t>9+1=（　）　1+9=（　）　10-1=（　）　10-9=（　）</w:t>
      </w:r>
    </w:p>
    <w:p w14:paraId="4C2E1CD6">
      <w:pPr>
        <w:pStyle w:val="167"/>
        <w:spacing w:after="80"/>
        <w:jc w:val="center"/>
      </w:pPr>
      <w:r>
        <w:t>8+2=（　）　2+8=（　）　10-2=（　）　10-8=（　）</w:t>
      </w:r>
    </w:p>
    <w:p w14:paraId="491F9DF7">
      <w:pPr>
        <w:pStyle w:val="167"/>
        <w:spacing w:after="80"/>
        <w:jc w:val="center"/>
      </w:pPr>
      <w:r>
        <w:t>5+5=（　）　10-5=（　）</w:t>
      </w:r>
    </w:p>
    <w:p w14:paraId="2F8109FD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按顺序填数：</w:t>
      </w:r>
    </w:p>
    <w:p w14:paraId="3FCE9F2C">
      <w:pPr>
        <w:pStyle w:val="169"/>
      </w:pPr>
      <w:r>
        <w:t>8　9　（　）　　　　10　9　（　）　7　（　）</w:t>
      </w:r>
    </w:p>
    <w:p w14:paraId="7AEDF6F8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比一比：</w:t>
      </w:r>
    </w:p>
    <w:p w14:paraId="22C08E91">
      <w:pPr>
        <w:pStyle w:val="169"/>
        <w:spacing w:before="0" w:after="0" w:line="240" w:lineRule="auto"/>
      </w:pPr>
      <w:r>
        <w:t xml:space="preserve">10 </w:t>
      </w:r>
      <w:r>
        <w:rPr>
          <w:sz w:val="36"/>
          <w:szCs w:val="36"/>
        </w:rPr>
        <w:t xml:space="preserve">○</w:t>
      </w:r>
      <w:r>
        <w:t xml:space="preserve"> 9　　4+6 </w:t>
      </w:r>
      <w:r>
        <w:rPr>
          <w:sz w:val="36"/>
          <w:szCs w:val="36"/>
        </w:rPr>
        <w:t xml:space="preserve">○</w:t>
      </w:r>
      <w:r>
        <w:t xml:space="preserve"> 10　　10-3 </w:t>
      </w:r>
      <w:r>
        <w:rPr>
          <w:sz w:val="36"/>
          <w:szCs w:val="36"/>
        </w:rPr>
        <w:t xml:space="preserve">○</w:t>
      </w:r>
      <w:r>
        <w:t xml:space="preserve"> 8</w:t>
      </w:r>
    </w:p>
    <w:p w14:paraId="549D64CD">
      <w:pPr>
        <w:pStyle w:val="168"/>
        <w:spacing w:before="480"/>
      </w:pPr>
      <w:r>
        <w:t>姓名：＿＿＿＿＿＿　　日期：＿＿＿＿＿＿　　家长签字：＿＿＿＿＿＿</w:t>
      </w:r>
    </w:p>
    <w:p w14:paraId="2027C589">
      <w:r>
        <w:br w:type="page"/>
      </w:r>
    </w:p>
    <w:p w14:paraId="65F35028">
      <w:pPr>
        <w:pStyle w:val="165"/>
      </w:pPr>
      <w:r>
        <w:t>10月12日</w:t>
      </w:r>
    </w:p>
    <w:p w14:paraId="4869D917">
      <w:pPr>
        <w:pStyle w:val="166"/>
      </w:pPr>
      <w:r>
        <w:t>【语文】前鼻韵母 an en in un ün</w:t>
      </w:r>
    </w:p>
    <w:p w14:paraId="485248E3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读一读，认一认（四线三格）：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928"/>
        <w:gridCol w:w="1928"/>
        <w:gridCol w:w="1928"/>
        <w:gridCol w:w="1928"/>
      </w:tblGrid>
      <w:tr w14:paraId="5EE7A5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2CBC31E7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2D794C7A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088778DA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6A6E4D57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6D093DF3"/>
        </w:tc>
      </w:tr>
      <w:tr w14:paraId="7C1B6D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77A7458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an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C6EA162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en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2AF28E88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in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3D75932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un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BBF185C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ün</w:t>
            </w:r>
          </w:p>
        </w:tc>
      </w:tr>
      <w:tr w14:paraId="605926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5D54576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325FAA40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8FCA1A9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7B4031A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33C18846"/>
        </w:tc>
      </w:tr>
    </w:tbl>
    <w:p w14:paraId="1DED0FDE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带声调读一读：</w:t>
      </w:r>
    </w:p>
    <w:p w14:paraId="28B31E69">
      <w:pPr>
        <w:pStyle w:val="169"/>
      </w:pPr>
      <w:r>
        <w:t>ān án ǎn àn　　ēn én ěn èn　　īn ín ǐn yìn</w:t>
      </w:r>
    </w:p>
    <w:p w14:paraId="6D2DE433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拼一拼，读一读：</w:t>
      </w:r>
    </w:p>
    <w:p w14:paraId="203A6EC8">
      <w:pPr>
        <w:pStyle w:val="169"/>
      </w:pPr>
      <w:r>
        <w:t>bān mǎ　　zhēn zhū　　jīn yú　　chūn tiān</w:t>
      </w:r>
    </w:p>
    <w:p w14:paraId="5A6A11E2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1606"/>
        <w:gridCol w:w="1607"/>
        <w:gridCol w:w="3212"/>
        <w:gridCol w:w="1"/>
      </w:tblGrid>
      <w:tr w14:paraId="1346C7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34BC29F2"/>
        </w:tc>
        <w:tc>
          <w:tcPr>
            <w:tcW w:w="850" w:type="dxa"/>
            <w:gridSpan w:val="2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24208A12"/>
        </w:tc>
        <w:tc>
          <w:tcPr>
            <w:tcW w:w="850" w:type="dxa"/>
            <w:gridSpan w:val="2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1E13DF4C"/>
        </w:tc>
      </w:tr>
      <w:tr w14:paraId="4CBC5C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3998576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an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2DF242B7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en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59B831A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in</w:t>
            </w:r>
          </w:p>
        </w:tc>
      </w:tr>
      <w:tr w14:paraId="2E287B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3C034D99"/>
        </w:tc>
        <w:tc>
          <w:tcPr>
            <w:tcW w:w="850" w:type="dxa"/>
            <w:gridSpan w:val="2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743B7E5"/>
        </w:tc>
        <w:tc>
          <w:tcPr>
            <w:tcW w:w="850" w:type="dxa"/>
            <w:gridSpan w:val="2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2B78DD3D"/>
        </w:tc>
      </w:tr>
      <w:tr w14:paraId="23F170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397" w:hRule="exact"/>
          <w:jc w:val="center"/>
        </w:trPr>
        <w:tc>
          <w:tcPr>
            <w:tcW w:w="850" w:type="dxa"/>
            <w:gridSpan w:val="2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0197D5E2"/>
        </w:tc>
        <w:tc>
          <w:tcPr>
            <w:tcW w:w="850" w:type="dxa"/>
            <w:gridSpan w:val="2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19B53B7D"/>
        </w:tc>
      </w:tr>
      <w:tr w14:paraId="674FC0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567" w:hRule="exact"/>
          <w:jc w:val="center"/>
        </w:trPr>
        <w:tc>
          <w:tcPr>
            <w:tcW w:w="850" w:type="dxa"/>
            <w:gridSpan w:val="2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E330676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un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C238DED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ün</w:t>
            </w:r>
          </w:p>
        </w:tc>
      </w:tr>
      <w:tr w14:paraId="192D21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397" w:hRule="exact"/>
          <w:jc w:val="center"/>
        </w:trPr>
        <w:tc>
          <w:tcPr>
            <w:tcW w:w="850" w:type="dxa"/>
            <w:gridSpan w:val="2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BE6BBD3"/>
        </w:tc>
        <w:tc>
          <w:tcPr>
            <w:tcW w:w="850" w:type="dxa"/>
            <w:gridSpan w:val="2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F07AE8A"/>
        </w:tc>
      </w:tr>
    </w:tbl>
    <w:p w14:paraId="40EC766F">
      <w:pPr>
        <w:pStyle w:val="166"/>
      </w:pPr>
      <w:r>
        <w:t>【数学】10 的加减法</w:t>
      </w:r>
    </w:p>
    <w:p w14:paraId="41A1C863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算一算：</w:t>
      </w:r>
    </w:p>
    <w:p w14:paraId="6E1A59CE">
      <w:pPr>
        <w:pStyle w:val="167"/>
        <w:spacing w:after="80"/>
        <w:jc w:val="center"/>
      </w:pPr>
      <w:r>
        <w:t>7+3=（　）　3+7=（　）　10-3=（　）　10-7=（　）</w:t>
      </w:r>
    </w:p>
    <w:p w14:paraId="73811851">
      <w:pPr>
        <w:pStyle w:val="167"/>
        <w:spacing w:after="80"/>
        <w:jc w:val="center"/>
      </w:pPr>
      <w:r>
        <w:t>6+4=（　）　4+6=（　）　10-4=（　）　10-6=（　）</w:t>
      </w:r>
    </w:p>
    <w:p w14:paraId="3B28D2A1">
      <w:pPr>
        <w:pStyle w:val="167"/>
        <w:spacing w:after="80"/>
        <w:jc w:val="center"/>
      </w:pPr>
      <w:r>
        <w:t>10+0=（　）　10-10=（　）</w:t>
      </w:r>
    </w:p>
    <w:p w14:paraId="29C4EE33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看图列式：</w:t>
      </w:r>
    </w:p>
    <w:p w14:paraId="59E44394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○○○○○○○</w:t>
      </w:r>
      <w:r>
        <w:t xml:space="preserve">　＋　</w:t>
      </w:r>
      <w:r>
        <w:rPr>
          <w:sz w:val="36"/>
          <w:szCs w:val="36"/>
        </w:rPr>
        <w:t xml:space="preserve">○○○</w:t>
      </w:r>
      <w:r>
        <w:t xml:space="preserve">　＝（　）个　（7＋3＝</w:t>
      </w:r>
      <w:r>
        <w:rPr>
          <w:sz w:val="36"/>
          <w:szCs w:val="36"/>
        </w:rPr>
        <w:t xml:space="preserve">□</w:t>
      </w:r>
      <w:r>
        <w:t xml:space="preserve">）</w:t>
      </w:r>
    </w:p>
    <w:p w14:paraId="6BD56073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填一填：</w:t>
      </w:r>
    </w:p>
    <w:p w14:paraId="6C08DAE5">
      <w:pPr>
        <w:pStyle w:val="169"/>
      </w:pPr>
      <w:r>
        <w:t>10－（　）＝4　　5＋（　）＝10　　2＋（　）＝10</w:t>
      </w:r>
    </w:p>
    <w:p w14:paraId="48DC8969">
      <w:pPr>
        <w:pStyle w:val="168"/>
        <w:spacing w:before="480"/>
      </w:pPr>
      <w:r>
        <w:t>姓名：＿＿＿＿＿＿　　日期：＿＿＿＿＿＿　　家长签字：＿＿＿＿＿＿</w:t>
      </w:r>
    </w:p>
    <w:p w14:paraId="5D7E25B4">
      <w:r>
        <w:br w:type="page"/>
      </w:r>
    </w:p>
    <w:p w14:paraId="4372F0D9">
      <w:pPr>
        <w:pStyle w:val="165"/>
      </w:pPr>
      <w:r>
        <w:t>10月13日</w:t>
      </w:r>
    </w:p>
    <w:p w14:paraId="0178DB9F">
      <w:pPr>
        <w:pStyle w:val="166"/>
      </w:pPr>
      <w:r>
        <w:t>【语文】后鼻韵母 ang eng ing ong</w:t>
      </w:r>
    </w:p>
    <w:p w14:paraId="202E6862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读一读，认一认（四线三格）：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</w:tblGrid>
      <w:tr w14:paraId="406358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72A16EE8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71CB7A8C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16CF037E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04136D7E"/>
        </w:tc>
      </w:tr>
      <w:tr w14:paraId="5403A5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3D9200DD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ang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689E4E6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eng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E06AB54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ing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8D9BA8D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ong</w:t>
            </w:r>
          </w:p>
        </w:tc>
      </w:tr>
      <w:tr w14:paraId="6ED718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7302682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B71A3EC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B533B49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5B5BE6B"/>
        </w:tc>
      </w:tr>
    </w:tbl>
    <w:p w14:paraId="064193A6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带声调读一读：</w:t>
      </w:r>
    </w:p>
    <w:p w14:paraId="75640F2B">
      <w:pPr>
        <w:pStyle w:val="169"/>
      </w:pPr>
      <w:r>
        <w:t>āng áng ǎng àng　　ēng éng ěng èng　　īng íng ǐng yìng</w:t>
      </w:r>
    </w:p>
    <w:p w14:paraId="20BC9685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拼一拼，读一读：</w:t>
      </w:r>
    </w:p>
    <w:p w14:paraId="4F8FD04A">
      <w:pPr>
        <w:pStyle w:val="169"/>
      </w:pPr>
      <w:r>
        <w:t>shān yáng　　dēng long　　xīng xing　　zhōng guó</w:t>
      </w:r>
    </w:p>
    <w:p w14:paraId="6BBB2E1D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2AB803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61110E49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7E349129"/>
        </w:tc>
      </w:tr>
      <w:tr w14:paraId="2A5580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0C35A68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ang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65F7943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eng</w:t>
            </w:r>
          </w:p>
        </w:tc>
      </w:tr>
      <w:tr w14:paraId="66F4A5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550DED6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3060963"/>
        </w:tc>
      </w:tr>
      <w:tr w14:paraId="3D0246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66BCE80F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43094A53"/>
        </w:tc>
      </w:tr>
      <w:tr w14:paraId="76600E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290F6C2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ing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C83A454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ong</w:t>
            </w:r>
          </w:p>
        </w:tc>
      </w:tr>
      <w:tr w14:paraId="32F371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2A439C81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F17A927"/>
        </w:tc>
      </w:tr>
    </w:tbl>
    <w:p w14:paraId="578E26A9">
      <w:pPr>
        <w:pStyle w:val="166"/>
      </w:pPr>
      <w:r>
        <w:t>【数学】6～10 加减法练习</w:t>
      </w:r>
    </w:p>
    <w:p w14:paraId="2517F7E3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算一算：</w:t>
      </w:r>
    </w:p>
    <w:p w14:paraId="705DD433">
      <w:pPr>
        <w:pStyle w:val="167"/>
        <w:spacing w:after="80"/>
        <w:jc w:val="center"/>
      </w:pPr>
      <w:r>
        <w:t>6+2=（　）　8-4=（　）　7+3=（　）　9-5=（　）</w:t>
      </w:r>
    </w:p>
    <w:p w14:paraId="5616E537">
      <w:pPr>
        <w:pStyle w:val="167"/>
        <w:spacing w:after="80"/>
        <w:jc w:val="center"/>
      </w:pPr>
      <w:r>
        <w:t>4+4=（　）　10-6=（　）　3+5=（　）　8-2=（　）</w:t>
      </w:r>
    </w:p>
    <w:p w14:paraId="46617A87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比一比：</w:t>
      </w:r>
    </w:p>
    <w:p w14:paraId="218D0E6D">
      <w:pPr>
        <w:pStyle w:val="169"/>
        <w:spacing w:before="0" w:after="0" w:line="240" w:lineRule="auto"/>
      </w:pPr>
      <w:r>
        <w:t xml:space="preserve">6+3 </w:t>
      </w:r>
      <w:r>
        <w:rPr>
          <w:sz w:val="36"/>
          <w:szCs w:val="36"/>
        </w:rPr>
        <w:t xml:space="preserve">○</w:t>
      </w:r>
      <w:r>
        <w:t xml:space="preserve"> 9　　10-4 </w:t>
      </w:r>
      <w:r>
        <w:rPr>
          <w:sz w:val="36"/>
          <w:szCs w:val="36"/>
        </w:rPr>
        <w:t xml:space="preserve">○</w:t>
      </w:r>
      <w:r>
        <w:t xml:space="preserve"> 7　　8 </w:t>
      </w:r>
      <w:r>
        <w:rPr>
          <w:sz w:val="36"/>
          <w:szCs w:val="36"/>
        </w:rPr>
        <w:t xml:space="preserve">○</w:t>
      </w:r>
      <w:r>
        <w:t xml:space="preserve"> 4+3　　5+5 </w:t>
      </w:r>
      <w:r>
        <w:rPr>
          <w:sz w:val="36"/>
          <w:szCs w:val="36"/>
        </w:rPr>
        <w:t xml:space="preserve">○</w:t>
      </w:r>
      <w:r>
        <w:t xml:space="preserve"> 10</w:t>
      </w:r>
    </w:p>
    <w:p w14:paraId="6CC16779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看图列式：</w:t>
      </w:r>
    </w:p>
    <w:p w14:paraId="1305F08B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△△△△△△</w:t>
      </w:r>
      <w:r>
        <w:t xml:space="preserve">　＋　</w:t>
      </w:r>
      <w:r>
        <w:rPr>
          <w:sz w:val="36"/>
          <w:szCs w:val="36"/>
        </w:rPr>
        <w:t xml:space="preserve">△△</w:t>
      </w:r>
      <w:r>
        <w:t xml:space="preserve">　＝（　）个　（6＋2＝</w:t>
      </w:r>
      <w:r>
        <w:rPr>
          <w:sz w:val="36"/>
          <w:szCs w:val="36"/>
        </w:rPr>
        <w:t xml:space="preserve">□</w:t>
      </w:r>
      <w:r>
        <w:t xml:space="preserve">）</w:t>
      </w:r>
    </w:p>
    <w:p w14:paraId="315EFDA1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○○○○○○○○○○</w:t>
      </w:r>
      <w:r>
        <w:t xml:space="preserve">　划去 3 个，还剩（　）个　（10－3＝</w:t>
      </w:r>
      <w:r>
        <w:rPr>
          <w:sz w:val="36"/>
          <w:szCs w:val="36"/>
        </w:rPr>
        <w:t xml:space="preserve">□</w:t>
      </w:r>
      <w:r>
        <w:t xml:space="preserve">）</w:t>
      </w:r>
    </w:p>
    <w:p w14:paraId="5E7197FF">
      <w:pPr>
        <w:pStyle w:val="168"/>
        <w:spacing w:before="480"/>
      </w:pPr>
      <w:r>
        <w:t>姓名：＿＿＿＿＿＿　　日期：＿＿＿＿＿＿　　家长签字：＿＿＿＿＿＿</w:t>
      </w:r>
    </w:p>
    <w:p w14:paraId="0396354F">
      <w:r>
        <w:br w:type="page"/>
      </w:r>
    </w:p>
    <w:p w14:paraId="57D7F8E2">
      <w:pPr>
        <w:pStyle w:val="165"/>
      </w:pPr>
      <w:r>
        <w:t>10月14日</w:t>
      </w:r>
    </w:p>
    <w:p w14:paraId="0AB6E4DA">
      <w:pPr>
        <w:pStyle w:val="166"/>
      </w:pPr>
      <w:r>
        <w:t>【语文】拼音综合（韵母表、整体认读音节）</w:t>
      </w:r>
    </w:p>
    <w:p w14:paraId="130298D2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背一背、读一读韵母表：</w:t>
      </w:r>
    </w:p>
    <w:p w14:paraId="646A5B7D">
      <w:pPr>
        <w:pStyle w:val="169"/>
      </w:pPr>
      <w:r>
        <w:t>a o e　i u ü　　ai ei ui　ao ou iu　ie üe er</w:t>
      </w:r>
    </w:p>
    <w:p w14:paraId="198DDFF5">
      <w:pPr>
        <w:pStyle w:val="169"/>
      </w:pPr>
      <w:r>
        <w:t>an en in un ün　　ang eng ing ong</w:t>
      </w:r>
    </w:p>
    <w:p w14:paraId="7CF69D0F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整体认读音节，读一读：</w:t>
      </w:r>
    </w:p>
    <w:p w14:paraId="769B0B46">
      <w:pPr>
        <w:pStyle w:val="169"/>
      </w:pPr>
      <w:r>
        <w:t>zhi chi shi ri　zi ci si　yi wu yu</w:t>
      </w:r>
    </w:p>
    <w:p w14:paraId="1577FF14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比一比，读一读：</w:t>
      </w:r>
    </w:p>
    <w:p w14:paraId="4839E1D7">
      <w:pPr>
        <w:pStyle w:val="169"/>
      </w:pPr>
      <w:r>
        <w:t>an — ang　　en — eng　　in — ing</w:t>
      </w:r>
    </w:p>
    <w:p w14:paraId="09944C0C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1606"/>
        <w:gridCol w:w="1607"/>
        <w:gridCol w:w="3212"/>
        <w:gridCol w:w="1"/>
      </w:tblGrid>
      <w:tr w14:paraId="002E90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1928ED25"/>
        </w:tc>
        <w:tc>
          <w:tcPr>
            <w:tcW w:w="850" w:type="dxa"/>
            <w:gridSpan w:val="2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6165ACCD"/>
        </w:tc>
        <w:tc>
          <w:tcPr>
            <w:tcW w:w="850" w:type="dxa"/>
            <w:gridSpan w:val="2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66ED00F4"/>
        </w:tc>
      </w:tr>
      <w:tr w14:paraId="4BF025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FBE1EA9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an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6951AB8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en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F00679E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in</w:t>
            </w:r>
          </w:p>
        </w:tc>
      </w:tr>
      <w:tr w14:paraId="7FCB11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082FB29"/>
        </w:tc>
        <w:tc>
          <w:tcPr>
            <w:tcW w:w="850" w:type="dxa"/>
            <w:gridSpan w:val="2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26D48739"/>
        </w:tc>
        <w:tc>
          <w:tcPr>
            <w:tcW w:w="850" w:type="dxa"/>
            <w:gridSpan w:val="2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3DDE9758"/>
        </w:tc>
      </w:tr>
      <w:tr w14:paraId="70508E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397" w:hRule="exact"/>
          <w:jc w:val="center"/>
        </w:trPr>
        <w:tc>
          <w:tcPr>
            <w:tcW w:w="850" w:type="dxa"/>
            <w:gridSpan w:val="2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417AC84E"/>
        </w:tc>
        <w:tc>
          <w:tcPr>
            <w:tcW w:w="850" w:type="dxa"/>
            <w:gridSpan w:val="2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679F73C4"/>
        </w:tc>
      </w:tr>
      <w:tr w14:paraId="17BE91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567" w:hRule="exact"/>
          <w:jc w:val="center"/>
        </w:trPr>
        <w:tc>
          <w:tcPr>
            <w:tcW w:w="850" w:type="dxa"/>
            <w:gridSpan w:val="2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6402CFB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un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90E259C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ün</w:t>
            </w:r>
          </w:p>
        </w:tc>
      </w:tr>
      <w:tr w14:paraId="668A7C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397" w:hRule="exact"/>
          <w:jc w:val="center"/>
        </w:trPr>
        <w:tc>
          <w:tcPr>
            <w:tcW w:w="850" w:type="dxa"/>
            <w:gridSpan w:val="2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3490BE5C"/>
        </w:tc>
        <w:tc>
          <w:tcPr>
            <w:tcW w:w="850" w:type="dxa"/>
            <w:gridSpan w:val="2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DE843ED"/>
        </w:tc>
      </w:tr>
    </w:tbl>
    <w:p w14:paraId="6EE57285">
      <w:pPr>
        <w:pStyle w:val="166"/>
      </w:pPr>
      <w:r>
        <w:t>【数学】连加连减</w:t>
      </w:r>
    </w:p>
    <w:p w14:paraId="120ED4B0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算一算：</w:t>
      </w:r>
    </w:p>
    <w:p w14:paraId="5F65D117">
      <w:pPr>
        <w:pStyle w:val="167"/>
        <w:spacing w:after="80"/>
        <w:jc w:val="center"/>
      </w:pPr>
      <w:r>
        <w:t>2+3+1=（　）　4+2+3=（　）　1+3+5=（　）</w:t>
      </w:r>
    </w:p>
    <w:p w14:paraId="3F915F55">
      <w:pPr>
        <w:pStyle w:val="167"/>
        <w:spacing w:after="80"/>
        <w:jc w:val="center"/>
      </w:pPr>
      <w:r>
        <w:t>8-2-3=（　）　9-4-2=（　）　10-5-3=（　）</w:t>
      </w:r>
    </w:p>
    <w:p w14:paraId="2249D483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看图列式：</w:t>
      </w:r>
    </w:p>
    <w:p w14:paraId="5229CA3F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△△</w:t>
      </w:r>
      <w:r>
        <w:t xml:space="preserve">　＋　</w:t>
      </w:r>
      <w:r>
        <w:rPr>
          <w:sz w:val="36"/>
          <w:szCs w:val="36"/>
        </w:rPr>
        <w:t xml:space="preserve">△△</w:t>
      </w:r>
      <w:r>
        <w:t xml:space="preserve">　＋　</w:t>
      </w:r>
      <w:r>
        <w:rPr>
          <w:sz w:val="36"/>
          <w:szCs w:val="36"/>
        </w:rPr>
        <w:t xml:space="preserve">△△</w:t>
      </w:r>
      <w:r>
        <w:t xml:space="preserve">　＝（　）个　（2＋2＋2＝</w:t>
      </w:r>
      <w:r>
        <w:rPr>
          <w:sz w:val="36"/>
          <w:szCs w:val="36"/>
        </w:rPr>
        <w:t xml:space="preserve">□</w:t>
      </w:r>
      <w:r>
        <w:t xml:space="preserve">）</w:t>
      </w:r>
    </w:p>
    <w:p w14:paraId="38AC07B1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填一填：</w:t>
      </w:r>
    </w:p>
    <w:p w14:paraId="36288494">
      <w:pPr>
        <w:pStyle w:val="169"/>
      </w:pPr>
      <w:r>
        <w:t>3＋2＋（　）＝9　　10－4－（　）＝3</w:t>
      </w:r>
    </w:p>
    <w:p w14:paraId="7066A4BD">
      <w:pPr>
        <w:pStyle w:val="168"/>
        <w:spacing w:before="480"/>
      </w:pPr>
      <w:r>
        <w:t>姓名：＿＿＿＿＿＿　　日期：＿＿＿＿＿＿　　家长签字：＿＿＿＿＿＿</w:t>
      </w:r>
    </w:p>
    <w:p w14:paraId="61510A33">
      <w:r>
        <w:br w:type="page"/>
      </w:r>
    </w:p>
    <w:p w14:paraId="200ABD98">
      <w:pPr>
        <w:pStyle w:val="165"/>
      </w:pPr>
      <w:r>
        <w:t>10月15日</w:t>
      </w:r>
    </w:p>
    <w:p w14:paraId="302FD564">
      <w:pPr>
        <w:pStyle w:val="166"/>
      </w:pPr>
      <w:r>
        <w:t>【语文】拼音拼读大复习</w:t>
      </w:r>
    </w:p>
    <w:p w14:paraId="57364907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拼一拼，读一读：</w:t>
      </w:r>
    </w:p>
    <w:p w14:paraId="46855302">
      <w:pPr>
        <w:pStyle w:val="169"/>
      </w:pPr>
      <w:r>
        <w:t>shū bāo　　qiān bǐ　　xiàng pí　　kè běn　　zuò yè</w:t>
      </w:r>
    </w:p>
    <w:p w14:paraId="1E9982A2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把音节和汉字连一连：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7A6BED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0509C7DA">
            <w:pPr>
              <w:jc w:val="center"/>
            </w:pPr>
            <w:r>
              <w:rPr>
                <w:rFonts w:ascii="Arial" w:hAnsi="Arial" w:eastAsia="宋体"/>
                <w:sz w:val="32"/>
              </w:rPr>
              <w:t>shū</w:t>
            </w:r>
          </w:p>
        </w:tc>
        <w:tc>
          <w:tcPr>
            <w:tcW w:w="2835" w:type="dxa"/>
          </w:tcPr>
          <w:p w14:paraId="3D28D4AE">
            <w:pPr>
              <w:jc w:val="center"/>
            </w:pPr>
            <w:r>
              <w:rPr>
                <w:rFonts w:ascii="Arial" w:hAnsi="Arial" w:eastAsia="宋体"/>
                <w:sz w:val="32"/>
              </w:rPr>
              <w:t>包</w:t>
            </w:r>
          </w:p>
        </w:tc>
      </w:tr>
      <w:tr w14:paraId="520AF6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3CC66EBC">
            <w:pPr>
              <w:jc w:val="center"/>
            </w:pPr>
            <w:r>
              <w:rPr>
                <w:rFonts w:ascii="Arial" w:hAnsi="Arial" w:eastAsia="宋体"/>
                <w:sz w:val="32"/>
              </w:rPr>
              <w:t>bāo</w:t>
            </w:r>
          </w:p>
        </w:tc>
        <w:tc>
          <w:tcPr>
            <w:tcW w:w="2835" w:type="dxa"/>
          </w:tcPr>
          <w:p w14:paraId="4F143E9B">
            <w:pPr>
              <w:jc w:val="center"/>
            </w:pPr>
            <w:r>
              <w:rPr>
                <w:rFonts w:ascii="Arial" w:hAnsi="Arial" w:eastAsia="宋体"/>
                <w:sz w:val="32"/>
              </w:rPr>
              <w:t>书</w:t>
            </w:r>
          </w:p>
        </w:tc>
      </w:tr>
      <w:tr w14:paraId="1B9D79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37F74E62">
            <w:pPr>
              <w:jc w:val="center"/>
            </w:pPr>
            <w:r>
              <w:rPr>
                <w:rFonts w:ascii="Arial" w:hAnsi="Arial" w:eastAsia="宋体"/>
                <w:sz w:val="32"/>
              </w:rPr>
              <w:t>bǐ</w:t>
            </w:r>
          </w:p>
        </w:tc>
        <w:tc>
          <w:tcPr>
            <w:tcW w:w="2835" w:type="dxa"/>
          </w:tcPr>
          <w:p w14:paraId="10B357B9">
            <w:pPr>
              <w:jc w:val="center"/>
            </w:pPr>
            <w:r>
              <w:rPr>
                <w:rFonts w:ascii="Arial" w:hAnsi="Arial" w:eastAsia="宋体"/>
                <w:sz w:val="32"/>
              </w:rPr>
              <w:t>本</w:t>
            </w:r>
          </w:p>
        </w:tc>
      </w:tr>
      <w:tr w14:paraId="524453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11BE2583">
            <w:pPr>
              <w:jc w:val="center"/>
            </w:pPr>
            <w:r>
              <w:rPr>
                <w:rFonts w:ascii="Arial" w:hAnsi="Arial" w:eastAsia="宋体"/>
                <w:sz w:val="32"/>
              </w:rPr>
              <w:t>běn</w:t>
            </w:r>
          </w:p>
        </w:tc>
        <w:tc>
          <w:tcPr>
            <w:tcW w:w="2835" w:type="dxa"/>
          </w:tcPr>
          <w:p w14:paraId="60E393F9">
            <w:pPr>
              <w:jc w:val="center"/>
            </w:pPr>
            <w:r>
              <w:rPr>
                <w:rFonts w:ascii="Arial" w:hAnsi="Arial" w:eastAsia="宋体"/>
                <w:sz w:val="32"/>
              </w:rPr>
              <w:t>笔</w:t>
            </w:r>
          </w:p>
        </w:tc>
      </w:tr>
    </w:tbl>
    <w:p w14:paraId="474727AC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读一读拼音儿歌：</w:t>
      </w:r>
    </w:p>
    <w:p w14:paraId="76DBC33C">
      <w:pPr>
        <w:pStyle w:val="169"/>
      </w:pPr>
      <w:r>
        <w:t>xiǎo bái tù，bái yòu bái，liǎng zhī ěr duo shù qǐ lái。</w:t>
      </w:r>
    </w:p>
    <w:p w14:paraId="3BE4B002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比一比：</w:t>
      </w:r>
    </w:p>
    <w:p w14:paraId="24E00680">
      <w:pPr>
        <w:pStyle w:val="169"/>
      </w:pPr>
      <w:r>
        <w:t>b — d　　p — q　　an — ang</w:t>
      </w:r>
    </w:p>
    <w:p w14:paraId="71ADB6B5">
      <w:pPr>
        <w:pStyle w:val="166"/>
      </w:pPr>
      <w:r>
        <w:t>【数学】加减混合</w:t>
      </w:r>
    </w:p>
    <w:p w14:paraId="33FFF296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算一算：</w:t>
      </w:r>
    </w:p>
    <w:p w14:paraId="6A0CA6A9">
      <w:pPr>
        <w:pStyle w:val="167"/>
        <w:spacing w:after="80"/>
        <w:jc w:val="center"/>
      </w:pPr>
      <w:r>
        <w:t>5+3-2=（　）　7-4+3=（　）　6+2-4=（　）</w:t>
      </w:r>
    </w:p>
    <w:p w14:paraId="3F87DC49">
      <w:pPr>
        <w:pStyle w:val="167"/>
        <w:spacing w:after="80"/>
        <w:jc w:val="center"/>
      </w:pPr>
      <w:r>
        <w:t>8-3+2=（　）　4+4-5=（　）　9-6+4=（　）</w:t>
      </w:r>
    </w:p>
    <w:p w14:paraId="5290817D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想一想，填一填：</w:t>
      </w:r>
    </w:p>
    <w:p w14:paraId="60917189">
      <w:pPr>
        <w:pStyle w:val="169"/>
      </w:pPr>
      <w:r>
        <w:t>车上有 6 人，下去 2 人，又上来 3 人，现在车上有（　）人。</w:t>
      </w:r>
    </w:p>
    <w:p w14:paraId="10FBE0A0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填一填：</w:t>
      </w:r>
    </w:p>
    <w:p w14:paraId="404BF856">
      <w:pPr>
        <w:pStyle w:val="169"/>
      </w:pPr>
      <w:r>
        <w:t>4＋（　）－2＝5　　8－（　）＋2＝7</w:t>
      </w:r>
    </w:p>
    <w:p w14:paraId="70C41298">
      <w:pPr>
        <w:pStyle w:val="168"/>
        <w:spacing w:before="480"/>
      </w:pPr>
      <w:r>
        <w:t>姓名：＿＿＿＿＿＿　　日期：＿＿＿＿＿＿　　家长签字：＿＿＿＿＿＿</w:t>
      </w:r>
    </w:p>
    <w:p w14:paraId="73C4C898">
      <w:r>
        <w:br w:type="page"/>
      </w:r>
    </w:p>
    <w:p w14:paraId="0CC239A6">
      <w:pPr>
        <w:pStyle w:val="165"/>
      </w:pPr>
      <w:r>
        <w:t>10月16日</w:t>
      </w:r>
    </w:p>
    <w:p w14:paraId="05A4E070">
      <w:pPr>
        <w:pStyle w:val="166"/>
      </w:pPr>
      <w:r>
        <w:t>【语文】语文园地三</w:t>
      </w:r>
    </w:p>
    <w:p w14:paraId="634A5D10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读一读，认一认：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6"/>
        <w:gridCol w:w="1606"/>
        <w:gridCol w:w="1606"/>
        <w:gridCol w:w="1606"/>
        <w:gridCol w:w="1606"/>
        <w:gridCol w:w="1606"/>
      </w:tblGrid>
      <w:tr w14:paraId="446461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exact"/>
          <w:jc w:val="center"/>
        </w:trPr>
        <w:tc>
          <w:tcPr>
            <w:tcW w:w="907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12DC200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山</w:t>
            </w:r>
          </w:p>
        </w:tc>
        <w:tc>
          <w:tcPr>
            <w:tcW w:w="907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92E89DB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水</w:t>
            </w:r>
          </w:p>
        </w:tc>
        <w:tc>
          <w:tcPr>
            <w:tcW w:w="907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A7520AF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日</w:t>
            </w:r>
          </w:p>
        </w:tc>
        <w:tc>
          <w:tcPr>
            <w:tcW w:w="907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A0DE166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月</w:t>
            </w:r>
          </w:p>
        </w:tc>
        <w:tc>
          <w:tcPr>
            <w:tcW w:w="907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AA7596C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牛</w:t>
            </w:r>
          </w:p>
        </w:tc>
        <w:tc>
          <w:tcPr>
            <w:tcW w:w="907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87A1002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羊</w:t>
            </w:r>
          </w:p>
        </w:tc>
      </w:tr>
    </w:tbl>
    <w:p w14:paraId="744BA440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4345E0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CC90DBE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山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C92F621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93F0468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239025B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水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C9B2D4D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DA8DD64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351335F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日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324E936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5096D5E"/>
        </w:tc>
      </w:tr>
    </w:tbl>
    <w:p w14:paraId="27644F7A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日积月累，读一读：</w:t>
      </w:r>
    </w:p>
    <w:p w14:paraId="7EF7B4F1">
      <w:pPr>
        <w:pStyle w:val="169"/>
      </w:pPr>
      <w:r>
        <w:t>小时不识月，呼作白玉盘。又疑瑶台镜，飞在青云端。</w:t>
      </w:r>
    </w:p>
    <w:p w14:paraId="1B8E9CA2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背一背：</w:t>
      </w:r>
    </w:p>
    <w:p w14:paraId="35DED2D8">
      <w:pPr>
        <w:pStyle w:val="169"/>
      </w:pPr>
      <w:r>
        <w:t>把上面的小诗读熟，再试着背给家人听。</w:t>
      </w:r>
    </w:p>
    <w:p w14:paraId="2E7CAC6D">
      <w:pPr>
        <w:pStyle w:val="166"/>
      </w:pPr>
      <w:r>
        <w:t>【数学】6～10 加减法综合复习</w:t>
      </w:r>
    </w:p>
    <w:p w14:paraId="2B79F8F0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算一算：</w:t>
      </w:r>
    </w:p>
    <w:p w14:paraId="533924F9">
      <w:pPr>
        <w:pStyle w:val="167"/>
        <w:spacing w:after="80"/>
        <w:jc w:val="center"/>
      </w:pPr>
      <w:r>
        <w:t>6+3=（　）　10-4=（　）　7+2=（　）　8-5=（　）</w:t>
      </w:r>
    </w:p>
    <w:p w14:paraId="3A1C838B">
      <w:pPr>
        <w:pStyle w:val="167"/>
        <w:spacing w:after="80"/>
        <w:jc w:val="center"/>
      </w:pPr>
      <w:r>
        <w:t>4+5=（　）　9-7=（　）　3+6=（　）　10-8=（　）</w:t>
      </w:r>
    </w:p>
    <w:p w14:paraId="5BFF4504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比一比：</w:t>
      </w:r>
    </w:p>
    <w:p w14:paraId="1A0273AD">
      <w:pPr>
        <w:pStyle w:val="169"/>
        <w:spacing w:before="0" w:after="0" w:line="240" w:lineRule="auto"/>
      </w:pPr>
      <w:r>
        <w:t xml:space="preserve">7+2 </w:t>
      </w:r>
      <w:r>
        <w:rPr>
          <w:sz w:val="36"/>
          <w:szCs w:val="36"/>
        </w:rPr>
        <w:t xml:space="preserve">○</w:t>
      </w:r>
      <w:r>
        <w:t xml:space="preserve"> 9　　10-5 </w:t>
      </w:r>
      <w:r>
        <w:rPr>
          <w:sz w:val="36"/>
          <w:szCs w:val="36"/>
        </w:rPr>
        <w:t xml:space="preserve">○</w:t>
      </w:r>
      <w:r>
        <w:t xml:space="preserve"> 6　　8 </w:t>
      </w:r>
      <w:r>
        <w:rPr>
          <w:sz w:val="36"/>
          <w:szCs w:val="36"/>
        </w:rPr>
        <w:t xml:space="preserve">○</w:t>
      </w:r>
      <w:r>
        <w:t xml:space="preserve"> 4+4　　9-3 </w:t>
      </w:r>
      <w:r>
        <w:rPr>
          <w:sz w:val="36"/>
          <w:szCs w:val="36"/>
        </w:rPr>
        <w:t xml:space="preserve">○</w:t>
      </w:r>
      <w:r>
        <w:t xml:space="preserve"> 5</w:t>
      </w:r>
    </w:p>
    <w:p w14:paraId="797547F2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连加连减：</w:t>
      </w:r>
    </w:p>
    <w:p w14:paraId="4E331988">
      <w:pPr>
        <w:pStyle w:val="167"/>
        <w:spacing w:after="80"/>
        <w:jc w:val="center"/>
      </w:pPr>
      <w:r>
        <w:t>2+3+4=（　）　　10-3-4=（　）</w:t>
      </w:r>
    </w:p>
    <w:p w14:paraId="765DCF04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填一填：</w:t>
      </w:r>
    </w:p>
    <w:p w14:paraId="37578371">
      <w:pPr>
        <w:pStyle w:val="169"/>
      </w:pPr>
      <w:r>
        <w:t>6 和 8 中间是（　）；10 前面是（　）；比 6 多 2 的数是（　）。</w:t>
      </w:r>
    </w:p>
    <w:p w14:paraId="61E59824">
      <w:pPr>
        <w:pStyle w:val="168"/>
        <w:spacing w:before="480"/>
      </w:pPr>
      <w:r>
        <w:t>姓名：＿＿＿＿＿＿　　日期：＿＿＿＿＿＿　　家长签字：＿＿＿＿＿＿</w:t>
      </w:r>
    </w:p>
    <w:p w14:paraId="74DA99BD">
      <w:r>
        <w:br w:type="page"/>
      </w:r>
    </w:p>
    <w:p w14:paraId="1A58964B">
      <w:pPr>
        <w:pStyle w:val="165"/>
      </w:pPr>
      <w:r>
        <w:t>10月19日</w:t>
      </w:r>
    </w:p>
    <w:p w14:paraId="06EFB731">
      <w:pPr>
        <w:pStyle w:val="166"/>
      </w:pPr>
      <w:r>
        <w:t>【语文】识字二《画》</w:t>
      </w:r>
    </w:p>
    <w:p w14:paraId="0264498B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认一认，大声读一读：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1F708D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exact"/>
          <w:jc w:val="center"/>
        </w:trPr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9ACA305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远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1721878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看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058448A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山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4D55E34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有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0747BF8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色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816BD53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近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8588B02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听</w:t>
            </w:r>
          </w:p>
        </w:tc>
      </w:tr>
    </w:tbl>
    <w:p w14:paraId="272F6FF3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113AFD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1CD541B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水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08FE84C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9BE91A0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B6971CF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来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BF39EF1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21E16D1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C80AFDB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不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2CD6941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C36AB5D"/>
        </w:tc>
      </w:tr>
    </w:tbl>
    <w:p w14:paraId="5CD4A33A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把意思相反的词连一连：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7CA61C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7514BD12">
            <w:pPr>
              <w:jc w:val="center"/>
            </w:pPr>
            <w:r>
              <w:rPr>
                <w:rFonts w:ascii="Arial" w:hAnsi="Arial" w:eastAsia="宋体"/>
                <w:sz w:val="32"/>
              </w:rPr>
              <w:t>远</w:t>
            </w:r>
          </w:p>
        </w:tc>
        <w:tc>
          <w:tcPr>
            <w:tcW w:w="2835" w:type="dxa"/>
          </w:tcPr>
          <w:p w14:paraId="5ACE0B91">
            <w:pPr>
              <w:jc w:val="center"/>
            </w:pPr>
            <w:r>
              <w:rPr>
                <w:rFonts w:ascii="Arial" w:hAnsi="Arial" w:eastAsia="宋体"/>
                <w:sz w:val="32"/>
              </w:rPr>
              <w:t>近</w:t>
            </w:r>
          </w:p>
        </w:tc>
      </w:tr>
      <w:tr w14:paraId="79EEA2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13E960FF">
            <w:pPr>
              <w:jc w:val="center"/>
            </w:pPr>
            <w:r>
              <w:rPr>
                <w:rFonts w:ascii="Arial" w:hAnsi="Arial" w:eastAsia="宋体"/>
                <w:sz w:val="32"/>
              </w:rPr>
              <w:t>有</w:t>
            </w:r>
          </w:p>
        </w:tc>
        <w:tc>
          <w:tcPr>
            <w:tcW w:w="2835" w:type="dxa"/>
          </w:tcPr>
          <w:p w14:paraId="6A1BA4FE">
            <w:pPr>
              <w:jc w:val="center"/>
            </w:pPr>
            <w:r>
              <w:rPr>
                <w:rFonts w:ascii="Arial" w:hAnsi="Arial" w:eastAsia="宋体"/>
                <w:sz w:val="32"/>
              </w:rPr>
              <w:t>无</w:t>
            </w:r>
          </w:p>
        </w:tc>
      </w:tr>
      <w:tr w14:paraId="4B18B2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01CAF2A1">
            <w:pPr>
              <w:jc w:val="center"/>
            </w:pPr>
            <w:r>
              <w:rPr>
                <w:rFonts w:ascii="Arial" w:hAnsi="Arial" w:eastAsia="宋体"/>
                <w:sz w:val="32"/>
              </w:rPr>
              <w:t>来</w:t>
            </w:r>
          </w:p>
        </w:tc>
        <w:tc>
          <w:tcPr>
            <w:tcW w:w="2835" w:type="dxa"/>
          </w:tcPr>
          <w:p w14:paraId="31DB9F4A">
            <w:pPr>
              <w:jc w:val="center"/>
            </w:pPr>
            <w:r>
              <w:rPr>
                <w:rFonts w:ascii="Arial" w:hAnsi="Arial" w:eastAsia="宋体"/>
                <w:sz w:val="32"/>
              </w:rPr>
              <w:t>去</w:t>
            </w:r>
          </w:p>
        </w:tc>
      </w:tr>
    </w:tbl>
    <w:p w14:paraId="13AF5BF2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读一读：</w:t>
      </w:r>
    </w:p>
    <w:p w14:paraId="6AA1117F">
      <w:pPr>
        <w:pStyle w:val="169"/>
      </w:pPr>
      <w:r>
        <w:t>远看山有色，近听水无声。春去花还在，人来鸟不惊。</w:t>
      </w:r>
    </w:p>
    <w:p w14:paraId="38F09F82">
      <w:pPr>
        <w:pStyle w:val="166"/>
      </w:pPr>
      <w:r>
        <w:t>【数学】6～10的加减法（看图列式）</w:t>
      </w:r>
    </w:p>
    <w:p w14:paraId="6901DA12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看图列式，算一算：</w:t>
      </w:r>
    </w:p>
    <w:p w14:paraId="5B25F71D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△△△△△</w:t>
      </w:r>
      <w:r>
        <w:t xml:space="preserve">　</w:t>
      </w:r>
      <w:r>
        <w:rPr>
          <w:sz w:val="36"/>
          <w:szCs w:val="36"/>
        </w:rPr>
        <w:t xml:space="preserve">△</w:t>
      </w:r>
      <w:r>
        <w:t xml:space="preserve">　＝（　）个　　（5＋2＝</w:t>
      </w:r>
      <w:r>
        <w:rPr>
          <w:sz w:val="36"/>
          <w:szCs w:val="36"/>
        </w:rPr>
        <w:t xml:space="preserve">□</w:t>
      </w:r>
      <w:r>
        <w:t xml:space="preserve">）</w:t>
      </w:r>
    </w:p>
    <w:p w14:paraId="6A8E8106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○○○</w:t>
      </w:r>
      <w:r>
        <w:t xml:space="preserve">　　</w:t>
      </w:r>
      <w:r>
        <w:rPr>
          <w:sz w:val="36"/>
          <w:szCs w:val="36"/>
        </w:rPr>
        <w:t xml:space="preserve">○○○○○</w:t>
      </w:r>
      <w:r>
        <w:t xml:space="preserve">　＝（　）个　（3＋5＝</w:t>
      </w:r>
      <w:r>
        <w:rPr>
          <w:sz w:val="36"/>
          <w:szCs w:val="36"/>
        </w:rPr>
        <w:t xml:space="preserve">□</w:t>
      </w:r>
      <w:r>
        <w:t xml:space="preserve">）</w:t>
      </w:r>
    </w:p>
    <w:p w14:paraId="54A463C4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算一算：</w:t>
      </w:r>
    </w:p>
    <w:p w14:paraId="2EACCC5C">
      <w:pPr>
        <w:pStyle w:val="167"/>
        <w:spacing w:after="80"/>
        <w:jc w:val="center"/>
      </w:pPr>
      <w:r>
        <w:t>6+1=（　）　5+2=（　）　4+3=（　）</w:t>
      </w:r>
    </w:p>
    <w:p w14:paraId="18E3CB9F">
      <w:pPr>
        <w:pStyle w:val="167"/>
        <w:spacing w:after="80"/>
        <w:jc w:val="center"/>
      </w:pPr>
      <w:r>
        <w:t>6+2=（　）　5+3=（　）　7+2=（　）</w:t>
      </w:r>
    </w:p>
    <w:p w14:paraId="135CF1BE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看图列式：</w:t>
      </w:r>
    </w:p>
    <w:p w14:paraId="2844C7F7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☆☆☆☆☆☆☆</w:t>
      </w:r>
      <w:r>
        <w:t xml:space="preserve">　划去 2 个，还剩（　）个　（7－2＝</w:t>
      </w:r>
      <w:r>
        <w:rPr>
          <w:sz w:val="36"/>
          <w:szCs w:val="36"/>
        </w:rPr>
        <w:t xml:space="preserve">□</w:t>
      </w:r>
      <w:r>
        <w:t xml:space="preserve">）</w:t>
      </w:r>
    </w:p>
    <w:p w14:paraId="7E64F90E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○○○○○○</w:t>
      </w:r>
      <w:r>
        <w:t xml:space="preserve">　　划去 3 个，还剩（　）个　（6－3＝</w:t>
      </w:r>
      <w:r>
        <w:rPr>
          <w:sz w:val="36"/>
          <w:szCs w:val="36"/>
        </w:rPr>
        <w:t xml:space="preserve">□</w:t>
      </w:r>
      <w:r>
        <w:t xml:space="preserve">）</w:t>
      </w:r>
    </w:p>
    <w:p w14:paraId="6DE9F100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填一填：</w:t>
      </w:r>
    </w:p>
    <w:p w14:paraId="48990379">
      <w:pPr>
        <w:pStyle w:val="169"/>
      </w:pPr>
      <w:r>
        <w:t>6 可以分成 4 和（　）　　8 可以分成 3 和（　）</w:t>
      </w:r>
    </w:p>
    <w:p w14:paraId="536BF624">
      <w:pPr>
        <w:pStyle w:val="168"/>
        <w:spacing w:before="480"/>
      </w:pPr>
      <w:r>
        <w:t>姓名：＿＿＿＿＿＿　　日期：＿＿＿＿＿＿　　家长签字：＿＿＿＿＿＿</w:t>
      </w:r>
    </w:p>
    <w:p w14:paraId="504950A9">
      <w:r>
        <w:br w:type="page"/>
      </w:r>
    </w:p>
    <w:p w14:paraId="57AA682C">
      <w:pPr>
        <w:pStyle w:val="165"/>
      </w:pPr>
      <w:r>
        <w:t>10月20日</w:t>
      </w:r>
    </w:p>
    <w:p w14:paraId="524F1BA5">
      <w:pPr>
        <w:pStyle w:val="166"/>
      </w:pPr>
      <w:r>
        <w:t>【语文】识字二《大小多少》</w:t>
      </w:r>
    </w:p>
    <w:p w14:paraId="7672A633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认一认，大声读一读：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 w14:paraId="273317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exact"/>
          <w:jc w:val="center"/>
        </w:trPr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85CE3C8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多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4AE76A2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少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0E5DF61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黄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B60C96C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牛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8A17CA3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只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C3462BD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猫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E0DE5B0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鸭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49BD3D7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鸟</w:t>
            </w:r>
          </w:p>
        </w:tc>
      </w:tr>
    </w:tbl>
    <w:p w14:paraId="07B2F382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68AB3F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C8A5AFE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小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44F78E2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AD21DE4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2A856C6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少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58174E5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BB39FE0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AEAED26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牛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83D71DE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72B425E"/>
        </w:tc>
      </w:tr>
    </w:tbl>
    <w:p w14:paraId="1DAED284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连一连：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45D8735F">
        <w:trPr>
          <w:trHeight w:val="510" w:hRule="exact"/>
          <w:jc w:val="center"/>
        </w:trPr>
        <w:tc>
          <w:tcPr>
            <w:tcW w:w="2835" w:type="dxa"/>
          </w:tcPr>
          <w:p w14:paraId="6A6D681C">
            <w:pPr>
              <w:jc w:val="center"/>
            </w:pPr>
            <w:r>
              <w:rPr>
                <w:rFonts w:ascii="Arial" w:hAnsi="Arial" w:eastAsia="宋体"/>
                <w:sz w:val="32"/>
              </w:rPr>
              <w:t>一头</w:t>
            </w:r>
          </w:p>
        </w:tc>
        <w:tc>
          <w:tcPr>
            <w:tcW w:w="2835" w:type="dxa"/>
          </w:tcPr>
          <w:p w14:paraId="2BF77EA8">
            <w:pPr>
              <w:jc w:val="center"/>
            </w:pPr>
            <w:r>
              <w:rPr>
                <w:rFonts w:ascii="Arial" w:hAnsi="Arial" w:eastAsia="宋体"/>
                <w:sz w:val="32"/>
              </w:rPr>
              <w:t>黄牛</w:t>
            </w:r>
          </w:p>
        </w:tc>
      </w:tr>
      <w:tr w14:paraId="78D92D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0F2C23E9">
            <w:pPr>
              <w:jc w:val="center"/>
            </w:pPr>
            <w:r>
              <w:rPr>
                <w:rFonts w:ascii="Arial" w:hAnsi="Arial" w:eastAsia="宋体"/>
                <w:sz w:val="32"/>
              </w:rPr>
              <w:t>一只</w:t>
            </w:r>
          </w:p>
        </w:tc>
        <w:tc>
          <w:tcPr>
            <w:tcW w:w="2835" w:type="dxa"/>
          </w:tcPr>
          <w:p w14:paraId="6C743355">
            <w:pPr>
              <w:jc w:val="center"/>
            </w:pPr>
            <w:r>
              <w:rPr>
                <w:rFonts w:ascii="Arial" w:hAnsi="Arial" w:eastAsia="宋体"/>
                <w:sz w:val="32"/>
              </w:rPr>
              <w:t>花猫</w:t>
            </w:r>
          </w:p>
        </w:tc>
      </w:tr>
      <w:tr w14:paraId="48DC45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77A6E189">
            <w:pPr>
              <w:jc w:val="center"/>
            </w:pPr>
            <w:r>
              <w:rPr>
                <w:rFonts w:ascii="Arial" w:hAnsi="Arial" w:eastAsia="宋体"/>
                <w:sz w:val="32"/>
              </w:rPr>
              <w:t>一群</w:t>
            </w:r>
          </w:p>
        </w:tc>
        <w:tc>
          <w:tcPr>
            <w:tcW w:w="2835" w:type="dxa"/>
          </w:tcPr>
          <w:p w14:paraId="579058B9">
            <w:pPr>
              <w:jc w:val="center"/>
            </w:pPr>
            <w:r>
              <w:rPr>
                <w:rFonts w:ascii="Arial" w:hAnsi="Arial" w:eastAsia="宋体"/>
                <w:sz w:val="32"/>
              </w:rPr>
              <w:t>鸭子</w:t>
            </w:r>
          </w:p>
        </w:tc>
      </w:tr>
    </w:tbl>
    <w:p w14:paraId="29BFFD85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读一读：</w:t>
      </w:r>
    </w:p>
    <w:p w14:paraId="26D3098F">
      <w:pPr>
        <w:pStyle w:val="169"/>
      </w:pPr>
      <w:r>
        <w:t>一个大，一个小，一头黄牛一只猫。一边多，一边少，一群鸭子一只鸟。</w:t>
      </w:r>
    </w:p>
    <w:p w14:paraId="7D8FABD1">
      <w:pPr>
        <w:pStyle w:val="166"/>
      </w:pPr>
      <w:r>
        <w:t>【数学】10以内加减法口算</w:t>
      </w:r>
    </w:p>
    <w:p w14:paraId="64313E56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算一算：</w:t>
      </w:r>
    </w:p>
    <w:p w14:paraId="7D484F41">
      <w:pPr>
        <w:pStyle w:val="167"/>
        <w:spacing w:after="80"/>
        <w:jc w:val="center"/>
      </w:pPr>
      <w:r>
        <w:t>3+4=（　）　2+5=（　）　6+2=（　）</w:t>
      </w:r>
    </w:p>
    <w:p w14:paraId="0349C054">
      <w:pPr>
        <w:pStyle w:val="167"/>
        <w:spacing w:after="80"/>
        <w:jc w:val="center"/>
      </w:pPr>
      <w:r>
        <w:t>9-3=（　）　8-4=（　）　7-5=（　）</w:t>
      </w:r>
    </w:p>
    <w:p w14:paraId="4E63B304">
      <w:pPr>
        <w:pStyle w:val="167"/>
        <w:spacing w:after="80"/>
        <w:jc w:val="center"/>
      </w:pPr>
      <w:r>
        <w:t>10-2=（　）　6+4=（　）　8-2=（　）</w:t>
      </w:r>
    </w:p>
    <w:p w14:paraId="03F45750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看图列式：</w:t>
      </w:r>
    </w:p>
    <w:p w14:paraId="260BBCB0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△△△△</w:t>
      </w:r>
      <w:r>
        <w:t xml:space="preserve">　＋　</w:t>
      </w:r>
      <w:r>
        <w:rPr>
          <w:sz w:val="36"/>
          <w:szCs w:val="36"/>
        </w:rPr>
        <w:t xml:space="preserve">△△△</w:t>
      </w:r>
      <w:r>
        <w:t xml:space="preserve">　＝（　）个　（4＋3＝</w:t>
      </w:r>
      <w:r>
        <w:rPr>
          <w:sz w:val="36"/>
          <w:szCs w:val="36"/>
        </w:rPr>
        <w:t xml:space="preserve">□</w:t>
      </w:r>
      <w:r>
        <w:t xml:space="preserve">）</w:t>
      </w:r>
    </w:p>
    <w:p w14:paraId="1069F45A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○○○○○○○○</w:t>
      </w:r>
      <w:r>
        <w:t xml:space="preserve">　划去 5 个，还剩（　）个　（8－5＝</w:t>
      </w:r>
      <w:r>
        <w:rPr>
          <w:sz w:val="36"/>
          <w:szCs w:val="36"/>
        </w:rPr>
        <w:t xml:space="preserve">□</w:t>
      </w:r>
      <w:r>
        <w:t xml:space="preserve">）</w:t>
      </w:r>
    </w:p>
    <w:p w14:paraId="6D2CBD0D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想一想，填一填：</w:t>
      </w:r>
    </w:p>
    <w:p w14:paraId="16D15C35">
      <w:pPr>
        <w:pStyle w:val="169"/>
      </w:pPr>
      <w:r>
        <w:t>5 比 3 多（　）　　7 比 9 少（　）</w:t>
      </w:r>
    </w:p>
    <w:p w14:paraId="60C01664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填一填：</w:t>
      </w:r>
    </w:p>
    <w:p w14:paraId="58B903B6">
      <w:pPr>
        <w:pStyle w:val="169"/>
      </w:pPr>
      <w:r>
        <w:t>4＋（　）＝7　　8－（　）＝5　　6＋（　）＝10</w:t>
      </w:r>
    </w:p>
    <w:p w14:paraId="2468F85E">
      <w:pPr>
        <w:pStyle w:val="168"/>
        <w:spacing w:before="480"/>
      </w:pPr>
      <w:r>
        <w:t>姓名：＿＿＿＿＿＿　　日期：＿＿＿＿＿＿　　家长签字：＿＿＿＿＿＿</w:t>
      </w:r>
    </w:p>
    <w:p w14:paraId="7BC66486">
      <w:r>
        <w:br w:type="page"/>
      </w:r>
    </w:p>
    <w:p w14:paraId="7A697968">
      <w:pPr>
        <w:pStyle w:val="165"/>
      </w:pPr>
      <w:r>
        <w:t>10月21日</w:t>
      </w:r>
    </w:p>
    <w:p w14:paraId="1CB9A768">
      <w:pPr>
        <w:pStyle w:val="166"/>
      </w:pPr>
      <w:r>
        <w:t>【语文】识字二《小书包》</w:t>
      </w:r>
    </w:p>
    <w:p w14:paraId="0C133A9D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认一认，大声读一读：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 w14:paraId="201716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exact"/>
          <w:jc w:val="center"/>
        </w:trPr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83EBF5E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书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98E5B43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包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03B6491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尺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4A14417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作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3EFB1A8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业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F55257A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本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245F0D4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笔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CE44A08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刀</w:t>
            </w:r>
          </w:p>
        </w:tc>
      </w:tr>
    </w:tbl>
    <w:p w14:paraId="716EA819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3AD0D3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2458985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书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E925240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AC79298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306BD6E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尺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1562273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F3C6C67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BF507F6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刀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A21E7C9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FCD7A0B"/>
        </w:tc>
      </w:tr>
    </w:tbl>
    <w:p w14:paraId="592A547D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连一连：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40EEB3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4C568A66">
            <w:pPr>
              <w:jc w:val="center"/>
            </w:pPr>
            <w:r>
              <w:rPr>
                <w:rFonts w:ascii="Arial" w:hAnsi="Arial" w:eastAsia="宋体"/>
                <w:sz w:val="32"/>
              </w:rPr>
              <w:t>橡皮</w:t>
            </w:r>
          </w:p>
        </w:tc>
        <w:tc>
          <w:tcPr>
            <w:tcW w:w="2835" w:type="dxa"/>
          </w:tcPr>
          <w:p w14:paraId="6D0DF07A">
            <w:pPr>
              <w:jc w:val="center"/>
            </w:pPr>
            <w:r>
              <w:rPr>
                <w:rFonts w:ascii="Arial" w:hAnsi="Arial" w:eastAsia="宋体"/>
                <w:sz w:val="32"/>
              </w:rPr>
              <w:t>擦错字</w:t>
            </w:r>
          </w:p>
        </w:tc>
      </w:tr>
      <w:tr w14:paraId="730ABF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3EDF4D2D">
            <w:pPr>
              <w:jc w:val="center"/>
            </w:pPr>
            <w:r>
              <w:rPr>
                <w:rFonts w:ascii="Arial" w:hAnsi="Arial" w:eastAsia="宋体"/>
                <w:sz w:val="32"/>
              </w:rPr>
              <w:t>尺子</w:t>
            </w:r>
          </w:p>
        </w:tc>
        <w:tc>
          <w:tcPr>
            <w:tcW w:w="2835" w:type="dxa"/>
          </w:tcPr>
          <w:p w14:paraId="0B6D24F0">
            <w:pPr>
              <w:jc w:val="center"/>
            </w:pPr>
            <w:r>
              <w:rPr>
                <w:rFonts w:ascii="Arial" w:hAnsi="Arial" w:eastAsia="宋体"/>
                <w:sz w:val="32"/>
              </w:rPr>
              <w:t>画直线</w:t>
            </w:r>
          </w:p>
        </w:tc>
      </w:tr>
      <w:tr w14:paraId="42C56A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4382F66D">
            <w:pPr>
              <w:jc w:val="center"/>
            </w:pPr>
            <w:r>
              <w:rPr>
                <w:rFonts w:ascii="Arial" w:hAnsi="Arial" w:eastAsia="宋体"/>
                <w:sz w:val="32"/>
              </w:rPr>
              <w:t>铅笔</w:t>
            </w:r>
          </w:p>
        </w:tc>
        <w:tc>
          <w:tcPr>
            <w:tcW w:w="2835" w:type="dxa"/>
          </w:tcPr>
          <w:p w14:paraId="34AED4CA">
            <w:pPr>
              <w:jc w:val="center"/>
            </w:pPr>
            <w:r>
              <w:rPr>
                <w:rFonts w:ascii="Arial" w:hAnsi="Arial" w:eastAsia="宋体"/>
                <w:sz w:val="32"/>
              </w:rPr>
              <w:t>写字</w:t>
            </w:r>
          </w:p>
        </w:tc>
      </w:tr>
      <w:tr w14:paraId="59BC02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63490BD8">
            <w:pPr>
              <w:jc w:val="center"/>
            </w:pPr>
            <w:r>
              <w:rPr>
                <w:rFonts w:ascii="Arial" w:hAnsi="Arial" w:eastAsia="宋体"/>
                <w:sz w:val="32"/>
              </w:rPr>
              <w:t>作业本</w:t>
            </w:r>
          </w:p>
        </w:tc>
        <w:tc>
          <w:tcPr>
            <w:tcW w:w="2835" w:type="dxa"/>
          </w:tcPr>
          <w:p w14:paraId="62B69D7B">
            <w:pPr>
              <w:jc w:val="center"/>
            </w:pPr>
            <w:r>
              <w:rPr>
                <w:rFonts w:ascii="Arial" w:hAnsi="Arial" w:eastAsia="宋体"/>
                <w:sz w:val="32"/>
              </w:rPr>
              <w:t>写作业</w:t>
            </w:r>
          </w:p>
        </w:tc>
      </w:tr>
    </w:tbl>
    <w:p w14:paraId="6D0B27BD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读一读：</w:t>
      </w:r>
    </w:p>
    <w:p w14:paraId="42FC7FD1">
      <w:pPr>
        <w:pStyle w:val="169"/>
      </w:pPr>
      <w:r>
        <w:t>小书包，宝贝真不少。课本作业本，铅笔转笔刀。上课静悄悄，下课不乱跑。</w:t>
      </w:r>
    </w:p>
    <w:p w14:paraId="0C6B43AB">
      <w:pPr>
        <w:pStyle w:val="166"/>
      </w:pPr>
      <w:r>
        <w:t>【数学】10以内加减法填空</w:t>
      </w:r>
    </w:p>
    <w:p w14:paraId="5004C7EC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填一填（分与合）：</w:t>
      </w:r>
    </w:p>
    <w:p w14:paraId="21B3E165">
      <w:pPr>
        <w:pStyle w:val="169"/>
      </w:pPr>
      <w:r>
        <w:t>7 可以分成 3 和（　）　　9 可以分成 4 和（　）　　10 可以分成 6 和（　）</w:t>
      </w:r>
    </w:p>
    <w:p w14:paraId="505A408C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在（　）里填数：</w:t>
      </w:r>
    </w:p>
    <w:p w14:paraId="67BFCDBF">
      <w:pPr>
        <w:pStyle w:val="169"/>
      </w:pPr>
      <w:r>
        <w:t>2＋（　）＝8　　5＋（　）＝10　　9－（　）＝5　　8－（　）＝2</w:t>
      </w:r>
    </w:p>
    <w:p w14:paraId="36507A07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按顺序填数：</w:t>
      </w:r>
    </w:p>
    <w:p w14:paraId="2896159C">
      <w:pPr>
        <w:pStyle w:val="169"/>
      </w:pPr>
      <w:r>
        <w:t>6，7，（　），（　），10　　　10，9，（　），（　），6</w:t>
      </w:r>
    </w:p>
    <w:p w14:paraId="0A0E9C13">
      <w:pPr>
        <w:spacing w:before="0" w:after="0" w:line="240" w:lineRule="auto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 xml:space="preserve">在 </w:t>
      </w:r>
      <w:r>
        <w:rPr>
          <w:rFonts w:ascii="Arial" w:hAnsi="Arial" w:eastAsia="宋体"/>
          <w:sz w:val="36"/>
          <w:szCs w:val="36"/>
        </w:rPr>
        <w:t xml:space="preserve">○</w:t>
      </w:r>
      <w:r>
        <w:rPr>
          <w:rFonts w:ascii="Arial" w:hAnsi="Arial" w:eastAsia="宋体"/>
          <w:sz w:val="28"/>
        </w:rPr>
        <w:t xml:space="preserve"> 里填“＞”“＜”或“＝”：</w:t>
      </w:r>
    </w:p>
    <w:p w14:paraId="6657D99E">
      <w:pPr>
        <w:pStyle w:val="167"/>
        <w:spacing w:after="0" w:before="0" w:line="240" w:lineRule="auto"/>
        <w:jc w:val="center"/>
      </w:pPr>
      <w:r>
        <w:t xml:space="preserve">7 </w:t>
      </w:r>
      <w:r>
        <w:rPr>
          <w:sz w:val="36"/>
          <w:szCs w:val="36"/>
        </w:rPr>
        <w:t xml:space="preserve">○</w:t>
      </w:r>
      <w:r>
        <w:t xml:space="preserve"> 9　　5+3 </w:t>
      </w:r>
      <w:r>
        <w:rPr>
          <w:sz w:val="36"/>
          <w:szCs w:val="36"/>
        </w:rPr>
        <w:t xml:space="preserve">○</w:t>
      </w:r>
      <w:r>
        <w:t xml:space="preserve"> 8　　10-4 </w:t>
      </w:r>
      <w:r>
        <w:rPr>
          <w:sz w:val="36"/>
          <w:szCs w:val="36"/>
        </w:rPr>
        <w:t xml:space="preserve">○</w:t>
      </w:r>
      <w:r>
        <w:t xml:space="preserve"> 5</w:t>
      </w:r>
    </w:p>
    <w:p w14:paraId="43CF5E2C">
      <w:pPr>
        <w:pStyle w:val="168"/>
        <w:spacing w:before="480"/>
      </w:pPr>
      <w:r>
        <w:t>姓名：＿＿＿＿＿＿　　日期：＿＿＿＿＿＿　　家长签字：＿＿＿＿＿＿</w:t>
      </w:r>
    </w:p>
    <w:p w14:paraId="51D509A7">
      <w:r>
        <w:br w:type="page"/>
      </w:r>
    </w:p>
    <w:p w14:paraId="5B8D9F50">
      <w:pPr>
        <w:pStyle w:val="165"/>
      </w:pPr>
      <w:r>
        <w:t>10月22日</w:t>
      </w:r>
    </w:p>
    <w:p w14:paraId="659A56CD">
      <w:pPr>
        <w:pStyle w:val="166"/>
      </w:pPr>
      <w:r>
        <w:t>【语文】识字二《日月明》</w:t>
      </w:r>
    </w:p>
    <w:p w14:paraId="50B1387E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认一认，大声读一读：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 w14:paraId="4187BE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exact"/>
          <w:jc w:val="center"/>
        </w:trPr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C888F7C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明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054FA62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力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6A4EE98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尘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8B329FE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从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051A464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众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0820934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双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4BA308C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木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20CE250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林</w:t>
            </w:r>
          </w:p>
        </w:tc>
      </w:tr>
    </w:tbl>
    <w:p w14:paraId="202595E9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7A1125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498782E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木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E0A6797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4C1D4FE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BCC7400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林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C6EFE1C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B69F5D8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5EFB0C5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力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A7305DC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03EFE2D"/>
        </w:tc>
      </w:tr>
    </w:tbl>
    <w:p w14:paraId="68323424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照样子，填一填：</w:t>
      </w:r>
    </w:p>
    <w:p w14:paraId="35C83732">
      <w:pPr>
        <w:pStyle w:val="169"/>
      </w:pPr>
      <w:r>
        <w:t>例：小大 → 尖　　小土 →（　）</w:t>
      </w:r>
    </w:p>
    <w:p w14:paraId="30BD6BE8">
      <w:pPr>
        <w:pStyle w:val="169"/>
      </w:pPr>
      <w:r>
        <w:t>二人 →（　）　三人 →（　）　双木 →（　）　三木 →（　）</w:t>
      </w:r>
    </w:p>
    <w:p w14:paraId="1090ECC7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读一读：</w:t>
      </w:r>
    </w:p>
    <w:p w14:paraId="07517A43">
      <w:pPr>
        <w:pStyle w:val="169"/>
      </w:pPr>
      <w:r>
        <w:t>日月明，田力男。小大尖，小土尘。二人从，三人众。双木林，三木森。</w:t>
      </w:r>
    </w:p>
    <w:p w14:paraId="09B46E93">
      <w:pPr>
        <w:pStyle w:val="166"/>
      </w:pPr>
      <w:r>
        <w:t>【数学】10以内连加连减</w:t>
      </w:r>
    </w:p>
    <w:p w14:paraId="775C756C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算一算：</w:t>
      </w:r>
    </w:p>
    <w:p w14:paraId="39B58ECC">
      <w:pPr>
        <w:pStyle w:val="167"/>
        <w:spacing w:after="80"/>
        <w:jc w:val="center"/>
      </w:pPr>
      <w:r>
        <w:t>3+2+4=（　）　2+4+3=（　）　1+5+2=（　）</w:t>
      </w:r>
    </w:p>
    <w:p w14:paraId="2E993453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算一算：</w:t>
      </w:r>
    </w:p>
    <w:p w14:paraId="295EA232">
      <w:pPr>
        <w:pStyle w:val="167"/>
        <w:spacing w:after="80"/>
        <w:jc w:val="center"/>
      </w:pPr>
      <w:r>
        <w:t>10-3-4=（　）　9-2-5=（　）　8-1-3=（　）</w:t>
      </w:r>
    </w:p>
    <w:p w14:paraId="5FE0D716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看图列式：</w:t>
      </w:r>
    </w:p>
    <w:p w14:paraId="33357BDC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△△</w:t>
      </w:r>
      <w:r>
        <w:t xml:space="preserve">　＋　</w:t>
      </w:r>
      <w:r>
        <w:rPr>
          <w:sz w:val="36"/>
          <w:szCs w:val="36"/>
        </w:rPr>
        <w:t xml:space="preserve">△△△</w:t>
      </w:r>
      <w:r>
        <w:t xml:space="preserve">　＋　</w:t>
      </w:r>
      <w:r>
        <w:rPr>
          <w:sz w:val="36"/>
          <w:szCs w:val="36"/>
        </w:rPr>
        <w:t xml:space="preserve">△</w:t>
      </w:r>
      <w:r>
        <w:t xml:space="preserve">　＝（　）个　（2＋3＋1＝</w:t>
      </w:r>
      <w:r>
        <w:rPr>
          <w:sz w:val="36"/>
          <w:szCs w:val="36"/>
        </w:rPr>
        <w:t xml:space="preserve">□</w:t>
      </w:r>
      <w:r>
        <w:t xml:space="preserve">）</w:t>
      </w:r>
    </w:p>
    <w:p w14:paraId="3E23C61A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填一填：</w:t>
      </w:r>
    </w:p>
    <w:p w14:paraId="1C6BBC1D">
      <w:pPr>
        <w:pStyle w:val="169"/>
      </w:pPr>
      <w:r>
        <w:t>2＋3＋（　）＝9　　10－4－（　）＝4</w:t>
      </w:r>
    </w:p>
    <w:p w14:paraId="75E99B61">
      <w:pPr>
        <w:pStyle w:val="168"/>
        <w:spacing w:before="480"/>
      </w:pPr>
      <w:r>
        <w:t>姓名：＿＿＿＿＿＿　　日期：＿＿＿＿＿＿　　家长签字：＿＿＿＿＿＿</w:t>
      </w:r>
    </w:p>
    <w:p w14:paraId="045E7DB5">
      <w:r>
        <w:br w:type="page"/>
      </w:r>
    </w:p>
    <w:p w14:paraId="1AE39ECC">
      <w:pPr>
        <w:pStyle w:val="165"/>
      </w:pPr>
      <w:r>
        <w:t>10月23日</w:t>
      </w:r>
    </w:p>
    <w:p w14:paraId="00BB2F39">
      <w:pPr>
        <w:pStyle w:val="166"/>
      </w:pPr>
      <w:r>
        <w:t>【语文】识字二《升国旗》</w:t>
      </w:r>
    </w:p>
    <w:p w14:paraId="1D1905F5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认一认，大声读一读：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 w14:paraId="1B0BFB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exact"/>
          <w:jc w:val="center"/>
        </w:trPr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2AC0FB7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中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079101A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五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F488775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立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E6C10F0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正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4EAE858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红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CF332EB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旗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2BD1B3D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歌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234A2C9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起</w:t>
            </w:r>
          </w:p>
        </w:tc>
      </w:tr>
    </w:tbl>
    <w:p w14:paraId="031B7B71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79CFFA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CA11D4B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立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26E26B1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B7FFE16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C1E392C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正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5E23DD1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FA15B56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32D1507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中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2F846BF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D6BCCCF"/>
        </w:tc>
      </w:tr>
    </w:tbl>
    <w:p w14:paraId="696F3A3A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填一填：</w:t>
      </w:r>
    </w:p>
    <w:p w14:paraId="32EF4D40">
      <w:pPr>
        <w:pStyle w:val="169"/>
      </w:pPr>
      <w:r>
        <w:t>（　）星红旗，我们的（　）旗。国歌声中，徐徐（　）起。</w:t>
      </w:r>
    </w:p>
    <w:p w14:paraId="4F2DF4A3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读一读：</w:t>
      </w:r>
    </w:p>
    <w:p w14:paraId="3CBDCBAC">
      <w:pPr>
        <w:pStyle w:val="169"/>
      </w:pPr>
      <w:r>
        <w:t>五星红旗，我们的国旗。向着国旗，我们立正；望着国旗，我们敬礼。</w:t>
      </w:r>
    </w:p>
    <w:p w14:paraId="5FBCE762">
      <w:pPr>
        <w:pStyle w:val="166"/>
      </w:pPr>
      <w:r>
        <w:t>【数学】10以内加减混合</w:t>
      </w:r>
    </w:p>
    <w:p w14:paraId="257C18B9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算一算：</w:t>
      </w:r>
    </w:p>
    <w:p w14:paraId="2AA61DE5">
      <w:pPr>
        <w:pStyle w:val="167"/>
        <w:spacing w:after="80"/>
        <w:jc w:val="center"/>
      </w:pPr>
      <w:r>
        <w:t>5+3-2=（　）　8-4+3=（　）　2+7-5=（　）</w:t>
      </w:r>
    </w:p>
    <w:p w14:paraId="252768F1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算一算：</w:t>
      </w:r>
    </w:p>
    <w:p w14:paraId="0464418C">
      <w:pPr>
        <w:pStyle w:val="167"/>
        <w:spacing w:after="80"/>
        <w:jc w:val="center"/>
      </w:pPr>
      <w:r>
        <w:t>4+5=（　）　10-6=（　）　3+6=（　）　9-7=（　）</w:t>
      </w:r>
    </w:p>
    <w:p w14:paraId="73936C42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看图列式：</w:t>
      </w:r>
    </w:p>
    <w:p w14:paraId="441BA066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△△△△△</w:t>
      </w:r>
      <w:r>
        <w:t xml:space="preserve">　来了 2 个，又走了 3 个，还剩（　）个　（5＋2－3＝</w:t>
      </w:r>
      <w:r>
        <w:rPr>
          <w:sz w:val="36"/>
          <w:szCs w:val="36"/>
        </w:rPr>
        <w:t xml:space="preserve">□</w:t>
      </w:r>
      <w:r>
        <w:t xml:space="preserve">）</w:t>
      </w:r>
    </w:p>
    <w:p w14:paraId="629CBD92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填一填：</w:t>
      </w:r>
    </w:p>
    <w:p w14:paraId="71829195">
      <w:pPr>
        <w:pStyle w:val="169"/>
      </w:pPr>
      <w:r>
        <w:t>3＋（　）－2＝6　　9－（　）＋2＝7</w:t>
      </w:r>
    </w:p>
    <w:p w14:paraId="26E7F220">
      <w:pPr>
        <w:pStyle w:val="168"/>
        <w:spacing w:before="480"/>
      </w:pPr>
      <w:r>
        <w:t>姓名：＿＿＿＿＿＿　　日期：＿＿＿＿＿＿　　家长签字：＿＿＿＿＿＿</w:t>
      </w:r>
    </w:p>
    <w:p w14:paraId="176D6E89">
      <w:r>
        <w:br w:type="page"/>
      </w:r>
    </w:p>
    <w:p w14:paraId="5222E297">
      <w:pPr>
        <w:pStyle w:val="165"/>
      </w:pPr>
      <w:r>
        <w:t>10月26日</w:t>
      </w:r>
    </w:p>
    <w:p w14:paraId="14086105">
      <w:pPr>
        <w:pStyle w:val="166"/>
      </w:pPr>
      <w:r>
        <w:t>【语文】语文园地四</w:t>
      </w:r>
    </w:p>
    <w:p w14:paraId="67F6B3AF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认一认，大声读一读：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 w14:paraId="6CAE01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exact"/>
          <w:jc w:val="center"/>
        </w:trPr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107679F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多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A36B411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少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FE6366D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大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5EE5E8E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小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4BDC8C5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上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7AC116D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下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38E6BA0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左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AE71A14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右</w:t>
            </w:r>
          </w:p>
        </w:tc>
      </w:tr>
    </w:tbl>
    <w:p w14:paraId="1E36937D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4D6046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C23E142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本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7CE9132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B5F0721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96263CA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尺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AFC0FDB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4D44D02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8072527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刀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E148962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9D555B2"/>
        </w:tc>
      </w:tr>
    </w:tbl>
    <w:p w14:paraId="504FF972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把意思相反的词连一连：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79E607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4FC89EB5">
            <w:pPr>
              <w:jc w:val="center"/>
            </w:pPr>
            <w:r>
              <w:rPr>
                <w:rFonts w:ascii="Arial" w:hAnsi="Arial" w:eastAsia="宋体"/>
                <w:sz w:val="32"/>
              </w:rPr>
              <w:t>大</w:t>
            </w:r>
          </w:p>
        </w:tc>
        <w:tc>
          <w:tcPr>
            <w:tcW w:w="2835" w:type="dxa"/>
          </w:tcPr>
          <w:p w14:paraId="73CCE485">
            <w:pPr>
              <w:jc w:val="center"/>
            </w:pPr>
            <w:r>
              <w:rPr>
                <w:rFonts w:ascii="Arial" w:hAnsi="Arial" w:eastAsia="宋体"/>
                <w:sz w:val="32"/>
              </w:rPr>
              <w:t>小</w:t>
            </w:r>
          </w:p>
        </w:tc>
      </w:tr>
      <w:tr w14:paraId="60E773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35A1FFB4">
            <w:pPr>
              <w:jc w:val="center"/>
            </w:pPr>
            <w:r>
              <w:rPr>
                <w:rFonts w:ascii="Arial" w:hAnsi="Arial" w:eastAsia="宋体"/>
                <w:sz w:val="32"/>
              </w:rPr>
              <w:t>多</w:t>
            </w:r>
          </w:p>
        </w:tc>
        <w:tc>
          <w:tcPr>
            <w:tcW w:w="2835" w:type="dxa"/>
          </w:tcPr>
          <w:p w14:paraId="772F64A0">
            <w:pPr>
              <w:jc w:val="center"/>
            </w:pPr>
            <w:r>
              <w:rPr>
                <w:rFonts w:ascii="Arial" w:hAnsi="Arial" w:eastAsia="宋体"/>
                <w:sz w:val="32"/>
              </w:rPr>
              <w:t>少</w:t>
            </w:r>
          </w:p>
        </w:tc>
      </w:tr>
      <w:tr w14:paraId="1C73FC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194A322F">
            <w:pPr>
              <w:jc w:val="center"/>
            </w:pPr>
            <w:r>
              <w:rPr>
                <w:rFonts w:ascii="Arial" w:hAnsi="Arial" w:eastAsia="宋体"/>
                <w:sz w:val="32"/>
              </w:rPr>
              <w:t>上</w:t>
            </w:r>
          </w:p>
        </w:tc>
        <w:tc>
          <w:tcPr>
            <w:tcW w:w="2835" w:type="dxa"/>
          </w:tcPr>
          <w:p w14:paraId="2487A103">
            <w:pPr>
              <w:jc w:val="center"/>
            </w:pPr>
            <w:r>
              <w:rPr>
                <w:rFonts w:ascii="Arial" w:hAnsi="Arial" w:eastAsia="宋体"/>
                <w:sz w:val="32"/>
              </w:rPr>
              <w:t>下</w:t>
            </w:r>
          </w:p>
        </w:tc>
      </w:tr>
      <w:tr w14:paraId="14975F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65A0554B">
            <w:pPr>
              <w:jc w:val="center"/>
            </w:pPr>
            <w:r>
              <w:rPr>
                <w:rFonts w:ascii="Arial" w:hAnsi="Arial" w:eastAsia="宋体"/>
                <w:sz w:val="32"/>
              </w:rPr>
              <w:t>远</w:t>
            </w:r>
          </w:p>
        </w:tc>
        <w:tc>
          <w:tcPr>
            <w:tcW w:w="2835" w:type="dxa"/>
          </w:tcPr>
          <w:p w14:paraId="75E8B415">
            <w:pPr>
              <w:jc w:val="center"/>
            </w:pPr>
            <w:r>
              <w:rPr>
                <w:rFonts w:ascii="Arial" w:hAnsi="Arial" w:eastAsia="宋体"/>
                <w:sz w:val="32"/>
              </w:rPr>
              <w:t>近</w:t>
            </w:r>
          </w:p>
        </w:tc>
      </w:tr>
    </w:tbl>
    <w:p w14:paraId="206F9E7B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读一读：</w:t>
      </w:r>
    </w:p>
    <w:p w14:paraId="58018264">
      <w:pPr>
        <w:pStyle w:val="169"/>
      </w:pPr>
      <w:r>
        <w:t>太阳当空照，花儿对我笑。小鸟说早早早，你为什么背上小书包。</w:t>
      </w:r>
    </w:p>
    <w:p w14:paraId="6AC56520">
      <w:pPr>
        <w:pStyle w:val="166"/>
      </w:pPr>
      <w:r>
        <w:t>【数学】10以内加减法应用题</w:t>
      </w:r>
    </w:p>
    <w:p w14:paraId="35FFB138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妈妈买了 5 个苹果，爸爸又买了 3 个，一共买了几个？</w:t>
      </w:r>
    </w:p>
    <w:p w14:paraId="5756A932">
      <w:pPr>
        <w:pStyle w:val="169"/>
        <w:spacing w:before="0" w:after="0" w:line="240" w:lineRule="auto"/>
      </w:pPr>
      <w:r>
        <w:t xml:space="preserve">（　）</w:t>
      </w:r>
      <w:r>
        <w:rPr>
          <w:sz w:val="36"/>
          <w:szCs w:val="36"/>
        </w:rPr>
        <w:t xml:space="preserve">○</w:t>
      </w:r>
      <w:r>
        <w:t xml:space="preserve">（　）＝（　）个</w:t>
      </w:r>
    </w:p>
    <w:p w14:paraId="3E29B91D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树上有 8 只小鸟，飞走了 4 只，还剩几只？</w:t>
      </w:r>
    </w:p>
    <w:p w14:paraId="2D37D2F0">
      <w:pPr>
        <w:pStyle w:val="169"/>
        <w:spacing w:before="0" w:after="0" w:line="240" w:lineRule="auto"/>
      </w:pPr>
      <w:r>
        <w:t xml:space="preserve">（　）</w:t>
      </w:r>
      <w:r>
        <w:rPr>
          <w:sz w:val="36"/>
          <w:szCs w:val="36"/>
        </w:rPr>
        <w:t xml:space="preserve">○</w:t>
      </w:r>
      <w:r>
        <w:t xml:space="preserve">（　）＝（　）只</w:t>
      </w:r>
    </w:p>
    <w:p w14:paraId="14189BD9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红花有 4 朵，黄花有 3 朵，一共有几朵花？</w:t>
      </w:r>
    </w:p>
    <w:p w14:paraId="6FF23764">
      <w:pPr>
        <w:pStyle w:val="169"/>
        <w:spacing w:before="0" w:after="0" w:line="240" w:lineRule="auto"/>
      </w:pPr>
      <w:r>
        <w:t xml:space="preserve">（　）</w:t>
      </w:r>
      <w:r>
        <w:rPr>
          <w:sz w:val="36"/>
          <w:szCs w:val="36"/>
        </w:rPr>
        <w:t xml:space="preserve">○</w:t>
      </w:r>
      <w:r>
        <w:t xml:space="preserve">（　）＝（　）朵</w:t>
      </w:r>
    </w:p>
    <w:p w14:paraId="0410610C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盘子里有 10 个橘子，吃了 6 个，还剩几个？</w:t>
      </w:r>
    </w:p>
    <w:p w14:paraId="2FDCBD64">
      <w:pPr>
        <w:pStyle w:val="169"/>
        <w:spacing w:before="0" w:after="0" w:line="240" w:lineRule="auto"/>
      </w:pPr>
      <w:r>
        <w:t xml:space="preserve">（　）</w:t>
      </w:r>
      <w:r>
        <w:rPr>
          <w:sz w:val="36"/>
          <w:szCs w:val="36"/>
        </w:rPr>
        <w:t xml:space="preserve">○</w:t>
      </w:r>
      <w:r>
        <w:t xml:space="preserve">（　）＝（　）个</w:t>
      </w:r>
    </w:p>
    <w:p w14:paraId="744F6D26">
      <w:pPr>
        <w:pStyle w:val="168"/>
        <w:spacing w:before="480"/>
      </w:pPr>
      <w:r>
        <w:t>姓名：＿＿＿＿＿＿　　日期：＿＿＿＿＿＿　　家长签字：＿＿＿＿＿＿</w:t>
      </w:r>
    </w:p>
    <w:p w14:paraId="00E38653">
      <w:r>
        <w:br w:type="page"/>
      </w:r>
    </w:p>
    <w:p w14:paraId="30FE3F64">
      <w:pPr>
        <w:pStyle w:val="165"/>
      </w:pPr>
      <w:r>
        <w:t>10月27日</w:t>
      </w:r>
    </w:p>
    <w:p w14:paraId="2923AAF2">
      <w:pPr>
        <w:pStyle w:val="166"/>
      </w:pPr>
      <w:r>
        <w:t>【语文】识字二复习（生字认读）</w:t>
      </w:r>
    </w:p>
    <w:p w14:paraId="0C64CFDD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认一认，大声读一读：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 w14:paraId="775263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exact"/>
          <w:jc w:val="center"/>
        </w:trPr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E51576E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画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80C584E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色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0656F35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声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E33A5D2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还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C651DBD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猫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4CDA55B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鸭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7C09E0E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苹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899D718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果</w:t>
            </w:r>
          </w:p>
        </w:tc>
      </w:tr>
    </w:tbl>
    <w:p w14:paraId="35E0A714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0636CC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F635716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果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A0FD129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943C4D9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5C7BE10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鸟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987FDA7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EAAAB11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5876D58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早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AD1C94A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9B97416"/>
        </w:tc>
      </w:tr>
    </w:tbl>
    <w:p w14:paraId="384C056B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数一数笔画，填一填：</w:t>
      </w:r>
    </w:p>
    <w:p w14:paraId="15D538C3">
      <w:pPr>
        <w:pStyle w:val="169"/>
      </w:pPr>
      <w:r>
        <w:t>“牛”一共有（　）画　　“早”一共有（　）画　　“木”一共有（　）画</w:t>
      </w:r>
    </w:p>
    <w:p w14:paraId="6DE33C61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读一读：</w:t>
      </w:r>
    </w:p>
    <w:p w14:paraId="1F999D1F">
      <w:pPr>
        <w:pStyle w:val="169"/>
      </w:pPr>
      <w:r>
        <w:t>春去花还在，人来鸟不惊。（《画》）</w:t>
      </w:r>
    </w:p>
    <w:p w14:paraId="230C5E97">
      <w:pPr>
        <w:pStyle w:val="166"/>
      </w:pPr>
      <w:r>
        <w:t>【数学】10以内比大小</w:t>
      </w:r>
    </w:p>
    <w:p w14:paraId="30CB771F">
      <w:pPr>
        <w:spacing w:before="0" w:after="0" w:line="240" w:lineRule="auto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 xml:space="preserve">在 </w:t>
      </w:r>
      <w:r>
        <w:rPr>
          <w:rFonts w:ascii="Arial" w:hAnsi="Arial" w:eastAsia="宋体"/>
          <w:sz w:val="36"/>
          <w:szCs w:val="36"/>
        </w:rPr>
        <w:t xml:space="preserve">○</w:t>
      </w:r>
      <w:r>
        <w:rPr>
          <w:rFonts w:ascii="Arial" w:hAnsi="Arial" w:eastAsia="宋体"/>
          <w:sz w:val="28"/>
        </w:rPr>
        <w:t xml:space="preserve"> 里填“＞”“＜”或“＝”：</w:t>
      </w:r>
    </w:p>
    <w:p w14:paraId="516B8129">
      <w:pPr>
        <w:pStyle w:val="167"/>
        <w:spacing w:after="0" w:before="0" w:line="240" w:lineRule="auto"/>
        <w:jc w:val="center"/>
      </w:pPr>
      <w:r>
        <w:t xml:space="preserve">7 </w:t>
      </w:r>
      <w:r>
        <w:rPr>
          <w:sz w:val="36"/>
          <w:szCs w:val="36"/>
        </w:rPr>
        <w:t xml:space="preserve">○</w:t>
      </w:r>
      <w:r>
        <w:t xml:space="preserve"> 9　　10 </w:t>
      </w:r>
      <w:r>
        <w:rPr>
          <w:sz w:val="36"/>
          <w:szCs w:val="36"/>
        </w:rPr>
        <w:t xml:space="preserve">○</w:t>
      </w:r>
      <w:r>
        <w:t xml:space="preserve"> 8　　6 </w:t>
      </w:r>
      <w:r>
        <w:rPr>
          <w:sz w:val="36"/>
          <w:szCs w:val="36"/>
        </w:rPr>
        <w:t xml:space="preserve">○</w:t>
      </w:r>
      <w:r>
        <w:t xml:space="preserve"> 6</w:t>
      </w:r>
    </w:p>
    <w:p w14:paraId="1BBF7DBD">
      <w:pPr>
        <w:pStyle w:val="167"/>
        <w:spacing w:after="0" w:before="0" w:line="240" w:lineRule="auto"/>
        <w:jc w:val="center"/>
      </w:pPr>
      <w:r>
        <w:t xml:space="preserve">4+3 </w:t>
      </w:r>
      <w:r>
        <w:rPr>
          <w:sz w:val="36"/>
          <w:szCs w:val="36"/>
        </w:rPr>
        <w:t xml:space="preserve">○</w:t>
      </w:r>
      <w:r>
        <w:t xml:space="preserve"> 8　　9-5 </w:t>
      </w:r>
      <w:r>
        <w:rPr>
          <w:sz w:val="36"/>
          <w:szCs w:val="36"/>
        </w:rPr>
        <w:t xml:space="preserve">○</w:t>
      </w:r>
      <w:r>
        <w:t xml:space="preserve"> 3　　2+5 </w:t>
      </w:r>
      <w:r>
        <w:rPr>
          <w:sz w:val="36"/>
          <w:szCs w:val="36"/>
        </w:rPr>
        <w:t xml:space="preserve">○</w:t>
      </w:r>
      <w:r>
        <w:t xml:space="preserve"> 7</w:t>
      </w:r>
    </w:p>
    <w:p w14:paraId="19A99C2F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从小到大排一排：</w:t>
      </w:r>
    </w:p>
    <w:p w14:paraId="0D675860">
      <w:pPr>
        <w:pStyle w:val="169"/>
      </w:pPr>
      <w:r>
        <w:t>3　7　5　9　1　→　（　）＜（　）＜（　）＜（　）＜（　）</w:t>
      </w:r>
    </w:p>
    <w:p w14:paraId="428FC5B2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填一填：</w:t>
      </w:r>
    </w:p>
    <w:p w14:paraId="6A45DCE2">
      <w:pPr>
        <w:pStyle w:val="169"/>
      </w:pPr>
      <w:r>
        <w:t>比 6 多 2 的数是（　）　　比 9 少 3 的数是（　）</w:t>
      </w:r>
    </w:p>
    <w:p w14:paraId="1E56EE33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圈一圈：把比 5 大、比 8 小的数圈起来：</w:t>
      </w:r>
    </w:p>
    <w:p w14:paraId="72B5AE09">
      <w:pPr>
        <w:pStyle w:val="169"/>
      </w:pPr>
      <w:r>
        <w:t>4　　6　　7　　9</w:t>
      </w:r>
    </w:p>
    <w:p w14:paraId="0D291227">
      <w:pPr>
        <w:pStyle w:val="168"/>
        <w:spacing w:before="480"/>
      </w:pPr>
      <w:r>
        <w:t>姓名：＿＿＿＿＿＿　　日期：＿＿＿＿＿＿　　家长签字：＿＿＿＿＿＿</w:t>
      </w:r>
    </w:p>
    <w:p w14:paraId="33DFFB3C">
      <w:r>
        <w:br w:type="page"/>
      </w:r>
    </w:p>
    <w:p w14:paraId="333AE7AF">
      <w:pPr>
        <w:pStyle w:val="165"/>
      </w:pPr>
      <w:r>
        <w:t>10月28日</w:t>
      </w:r>
    </w:p>
    <w:p w14:paraId="5CF95F57">
      <w:pPr>
        <w:pStyle w:val="166"/>
      </w:pPr>
      <w:r>
        <w:t>【语文】识字写字练习</w:t>
      </w:r>
    </w:p>
    <w:p w14:paraId="659E2501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认一认，大声读一读：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 w14:paraId="5FD12B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exact"/>
          <w:jc w:val="center"/>
        </w:trPr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9776970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星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0E2020B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只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0400976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猫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2B25EF2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狗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429BA54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鸭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E311189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桃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90EA662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苹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4EEAF07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果</w:t>
            </w:r>
          </w:p>
        </w:tc>
      </w:tr>
    </w:tbl>
    <w:p w14:paraId="4FD42704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583E2E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18C42D2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尺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5A92E95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6BF2740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34A3E61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本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B694A2D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091FD3A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6C8491D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刀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1557343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B87927D"/>
        </w:tc>
      </w:tr>
    </w:tbl>
    <w:p w14:paraId="674B5153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加一笔，变成新字：</w:t>
      </w:r>
    </w:p>
    <w:p w14:paraId="65055772">
      <w:pPr>
        <w:pStyle w:val="169"/>
      </w:pPr>
      <w:r>
        <w:t>“二”加一笔 →（　）　　“人”加一笔 →（　）　　“木”加一笔 →（　）</w:t>
      </w:r>
    </w:p>
    <w:p w14:paraId="298D67E9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读一读：</w:t>
      </w:r>
    </w:p>
    <w:p w14:paraId="2D881B0D">
      <w:pPr>
        <w:pStyle w:val="169"/>
      </w:pPr>
      <w:r>
        <w:t>一片两片三四片，五片六片七八片。九片十片无数片，飞入水中都不见。</w:t>
      </w:r>
    </w:p>
    <w:p w14:paraId="4109D1D9">
      <w:pPr>
        <w:pStyle w:val="166"/>
      </w:pPr>
      <w:r>
        <w:t>【数学】10以内找规律填数</w:t>
      </w:r>
    </w:p>
    <w:p w14:paraId="5AFC7A41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按规律填数：</w:t>
      </w:r>
    </w:p>
    <w:p w14:paraId="4DD52F93">
      <w:pPr>
        <w:pStyle w:val="169"/>
      </w:pPr>
      <w:r>
        <w:t>2，4，6，（　），（　）</w:t>
      </w:r>
    </w:p>
    <w:p w14:paraId="5B827B8A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按规律填数：</w:t>
      </w:r>
    </w:p>
    <w:p w14:paraId="7CB0D3A1">
      <w:pPr>
        <w:pStyle w:val="169"/>
      </w:pPr>
      <w:r>
        <w:t>10，9，8，（　），（　）</w:t>
      </w:r>
    </w:p>
    <w:p w14:paraId="0FBA4086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按规律填数：</w:t>
      </w:r>
    </w:p>
    <w:p w14:paraId="48511006">
      <w:pPr>
        <w:pStyle w:val="169"/>
      </w:pPr>
      <w:r>
        <w:t>1，3，5，（　），（　）</w:t>
      </w:r>
    </w:p>
    <w:p w14:paraId="5F5AC34D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找规律，接着画两个：</w:t>
      </w:r>
    </w:p>
    <w:p w14:paraId="5B23C4BA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△</w:t>
      </w:r>
      <w:r>
        <w:t xml:space="preserve"> </w:t>
      </w:r>
      <w:r>
        <w:rPr>
          <w:sz w:val="36"/>
          <w:szCs w:val="36"/>
        </w:rPr>
        <w:t xml:space="preserve">○</w:t>
      </w:r>
      <w:r>
        <w:t xml:space="preserve"> </w:t>
      </w:r>
      <w:r>
        <w:rPr>
          <w:sz w:val="36"/>
          <w:szCs w:val="36"/>
        </w:rPr>
        <w:t xml:space="preserve">△</w:t>
      </w:r>
      <w:r>
        <w:t xml:space="preserve"> </w:t>
      </w:r>
      <w:r>
        <w:rPr>
          <w:sz w:val="36"/>
          <w:szCs w:val="36"/>
        </w:rPr>
        <w:t xml:space="preserve">○</w:t>
      </w:r>
      <w:r>
        <w:t xml:space="preserve"> </w:t>
      </w:r>
      <w:r>
        <w:rPr>
          <w:sz w:val="36"/>
          <w:szCs w:val="36"/>
        </w:rPr>
        <w:t xml:space="preserve">△</w:t>
      </w:r>
      <w:r>
        <w:t xml:space="preserve"> （　）（　）</w:t>
      </w:r>
    </w:p>
    <w:p w14:paraId="31F00B1C">
      <w:pPr>
        <w:pStyle w:val="168"/>
        <w:spacing w:before="480"/>
      </w:pPr>
      <w:r>
        <w:t>姓名：＿＿＿＿＿＿　　日期：＿＿＿＿＿＿　　家长签字：＿＿＿＿＿＿</w:t>
      </w:r>
    </w:p>
    <w:p w14:paraId="2639FFAB">
      <w:r>
        <w:br w:type="page"/>
      </w:r>
    </w:p>
    <w:p w14:paraId="5C1A2AF3">
      <w:pPr>
        <w:pStyle w:val="165"/>
      </w:pPr>
      <w:r>
        <w:t>10月29日</w:t>
      </w:r>
    </w:p>
    <w:p w14:paraId="3D4F154B">
      <w:pPr>
        <w:pStyle w:val="166"/>
      </w:pPr>
      <w:r>
        <w:t>【语文】日积月累</w:t>
      </w:r>
    </w:p>
    <w:p w14:paraId="7E767D69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认一认，大声读一读：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 w14:paraId="4B5EC7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exact"/>
          <w:jc w:val="center"/>
        </w:trPr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AB789D8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同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760AD09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学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1A2A4B7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老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565AD22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师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4A29BA8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校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F28EEC6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课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7336EF8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读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D38D33F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写</w:t>
            </w:r>
          </w:p>
        </w:tc>
      </w:tr>
    </w:tbl>
    <w:p w14:paraId="375C797C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701AAD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A4C0501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早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B6A55A6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D34A9E6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047DCDD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书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AEC6A21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980EFFB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980BDE3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校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28D8889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B7C2A8E"/>
        </w:tc>
      </w:tr>
    </w:tbl>
    <w:p w14:paraId="795453B0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连一连：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059C89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2A4F1408">
            <w:pPr>
              <w:jc w:val="center"/>
            </w:pPr>
            <w:r>
              <w:rPr>
                <w:rFonts w:ascii="Arial" w:hAnsi="Arial" w:eastAsia="宋体"/>
                <w:sz w:val="32"/>
              </w:rPr>
              <w:t>校</w:t>
            </w:r>
          </w:p>
        </w:tc>
        <w:tc>
          <w:tcPr>
            <w:tcW w:w="2835" w:type="dxa"/>
          </w:tcPr>
          <w:p w14:paraId="7D28508E">
            <w:pPr>
              <w:jc w:val="center"/>
            </w:pPr>
            <w:r>
              <w:rPr>
                <w:rFonts w:ascii="Arial" w:hAnsi="Arial" w:eastAsia="宋体"/>
                <w:sz w:val="32"/>
              </w:rPr>
              <w:t>学校</w:t>
            </w:r>
          </w:p>
        </w:tc>
      </w:tr>
      <w:tr w14:paraId="0CFE7356">
        <w:trPr>
          <w:trHeight w:val="510" w:hRule="exact"/>
          <w:jc w:val="center"/>
        </w:trPr>
        <w:tc>
          <w:tcPr>
            <w:tcW w:w="2835" w:type="dxa"/>
          </w:tcPr>
          <w:p w14:paraId="519DE070">
            <w:pPr>
              <w:jc w:val="center"/>
            </w:pPr>
            <w:r>
              <w:rPr>
                <w:rFonts w:ascii="Arial" w:hAnsi="Arial" w:eastAsia="宋体"/>
                <w:sz w:val="32"/>
              </w:rPr>
              <w:t>课</w:t>
            </w:r>
          </w:p>
        </w:tc>
        <w:tc>
          <w:tcPr>
            <w:tcW w:w="2835" w:type="dxa"/>
          </w:tcPr>
          <w:p w14:paraId="30642CE0">
            <w:pPr>
              <w:jc w:val="center"/>
            </w:pPr>
            <w:r>
              <w:rPr>
                <w:rFonts w:ascii="Arial" w:hAnsi="Arial" w:eastAsia="宋体"/>
                <w:sz w:val="32"/>
              </w:rPr>
              <w:t>上课</w:t>
            </w:r>
          </w:p>
        </w:tc>
      </w:tr>
      <w:tr w14:paraId="1A535B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12C6D7FF">
            <w:pPr>
              <w:jc w:val="center"/>
            </w:pPr>
            <w:r>
              <w:rPr>
                <w:rFonts w:ascii="Arial" w:hAnsi="Arial" w:eastAsia="宋体"/>
                <w:sz w:val="32"/>
              </w:rPr>
              <w:t>铅</w:t>
            </w:r>
          </w:p>
        </w:tc>
        <w:tc>
          <w:tcPr>
            <w:tcW w:w="2835" w:type="dxa"/>
          </w:tcPr>
          <w:p w14:paraId="3507D4DB">
            <w:pPr>
              <w:jc w:val="center"/>
            </w:pPr>
            <w:r>
              <w:rPr>
                <w:rFonts w:ascii="Arial" w:hAnsi="Arial" w:eastAsia="宋体"/>
                <w:sz w:val="32"/>
              </w:rPr>
              <w:t>铅笔</w:t>
            </w:r>
          </w:p>
        </w:tc>
      </w:tr>
      <w:tr w14:paraId="75FC3B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6D7DDC0E">
            <w:pPr>
              <w:jc w:val="center"/>
            </w:pPr>
            <w:r>
              <w:rPr>
                <w:rFonts w:ascii="Arial" w:hAnsi="Arial" w:eastAsia="宋体"/>
                <w:sz w:val="32"/>
              </w:rPr>
              <w:t>作</w:t>
            </w:r>
          </w:p>
        </w:tc>
        <w:tc>
          <w:tcPr>
            <w:tcW w:w="2835" w:type="dxa"/>
          </w:tcPr>
          <w:p w14:paraId="3C03906E">
            <w:pPr>
              <w:jc w:val="center"/>
            </w:pPr>
            <w:r>
              <w:rPr>
                <w:rFonts w:ascii="Arial" w:hAnsi="Arial" w:eastAsia="宋体"/>
                <w:sz w:val="32"/>
              </w:rPr>
              <w:t>作业</w:t>
            </w:r>
          </w:p>
        </w:tc>
      </w:tr>
    </w:tbl>
    <w:p w14:paraId="0D8B4DC4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读一读：</w:t>
      </w:r>
    </w:p>
    <w:p w14:paraId="45FE1311">
      <w:pPr>
        <w:pStyle w:val="169"/>
      </w:pPr>
      <w:r>
        <w:t>早上起床，背着书包上学校。见了老师问声好，见了同学微微笑。</w:t>
      </w:r>
    </w:p>
    <w:p w14:paraId="28AEAABD">
      <w:pPr>
        <w:pStyle w:val="166"/>
      </w:pPr>
      <w:r>
        <w:t>【数学】10以内加减法综合</w:t>
      </w:r>
    </w:p>
    <w:p w14:paraId="112BFA83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算一算：</w:t>
      </w:r>
    </w:p>
    <w:p w14:paraId="5925917A">
      <w:pPr>
        <w:pStyle w:val="167"/>
        <w:spacing w:after="80"/>
        <w:jc w:val="center"/>
      </w:pPr>
      <w:r>
        <w:t>5+4=（　）　10-7=（　）　3+6=（　）</w:t>
      </w:r>
    </w:p>
    <w:p w14:paraId="506B01BD">
      <w:pPr>
        <w:pStyle w:val="167"/>
        <w:spacing w:after="80"/>
        <w:jc w:val="center"/>
      </w:pPr>
      <w:r>
        <w:t>8-5=（　）　2+7=（　）　9-4=（　）</w:t>
      </w:r>
    </w:p>
    <w:p w14:paraId="5A4A9FB1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看图列式：</w:t>
      </w:r>
    </w:p>
    <w:p w14:paraId="674065C7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△△△△△△</w:t>
      </w:r>
      <w:r>
        <w:t xml:space="preserve">　＋　</w:t>
      </w:r>
      <w:r>
        <w:rPr>
          <w:sz w:val="36"/>
          <w:szCs w:val="36"/>
        </w:rPr>
        <w:t xml:space="preserve">△△</w:t>
      </w:r>
      <w:r>
        <w:t xml:space="preserve">　＝（　）个　（6＋2＝</w:t>
      </w:r>
      <w:r>
        <w:rPr>
          <w:sz w:val="36"/>
          <w:szCs w:val="36"/>
        </w:rPr>
        <w:t xml:space="preserve">□</w:t>
      </w:r>
      <w:r>
        <w:t xml:space="preserve">）</w:t>
      </w:r>
    </w:p>
    <w:p w14:paraId="285406BF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○○○○○○○○○</w:t>
      </w:r>
      <w:r>
        <w:t xml:space="preserve">　划去 3 个，还剩（　）个　（9－3＝</w:t>
      </w:r>
      <w:r>
        <w:rPr>
          <w:sz w:val="36"/>
          <w:szCs w:val="36"/>
        </w:rPr>
        <w:t xml:space="preserve">□</w:t>
      </w:r>
      <w:r>
        <w:t xml:space="preserve">）</w:t>
      </w:r>
    </w:p>
    <w:p w14:paraId="2B3247D7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填一填：</w:t>
      </w:r>
    </w:p>
    <w:p w14:paraId="257AE33D">
      <w:pPr>
        <w:pStyle w:val="169"/>
      </w:pPr>
      <w:r>
        <w:t>4＋（　）＝9　　10－（　）＝4　　（　）＋5＝8</w:t>
      </w:r>
    </w:p>
    <w:p w14:paraId="621A08B9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算一算：</w:t>
      </w:r>
    </w:p>
    <w:p w14:paraId="383CEE33">
      <w:pPr>
        <w:pStyle w:val="167"/>
        <w:spacing w:after="80"/>
        <w:jc w:val="center"/>
      </w:pPr>
      <w:r>
        <w:t>2+3+4=（　）　10-2-5=（　）</w:t>
      </w:r>
    </w:p>
    <w:p w14:paraId="037BCAC9">
      <w:pPr>
        <w:pStyle w:val="168"/>
        <w:spacing w:before="480"/>
      </w:pPr>
      <w:r>
        <w:t>姓名：＿＿＿＿＿＿　　日期：＿＿＿＿＿＿　　家长签字：＿＿＿＿＿＿</w:t>
      </w:r>
    </w:p>
    <w:p w14:paraId="7BCFF05C">
      <w:r>
        <w:br w:type="page"/>
      </w:r>
    </w:p>
    <w:p w14:paraId="70532C5F">
      <w:pPr>
        <w:pStyle w:val="165"/>
      </w:pPr>
      <w:r>
        <w:t>10月30日</w:t>
      </w:r>
    </w:p>
    <w:p w14:paraId="5F3870C8">
      <w:pPr>
        <w:pStyle w:val="166"/>
      </w:pPr>
      <w:r>
        <w:t>【语文】识字二单元练习</w:t>
      </w:r>
    </w:p>
    <w:p w14:paraId="4D0FC47A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认一认，大声读一读：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 w14:paraId="6E41D8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exact"/>
          <w:jc w:val="center"/>
        </w:trPr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2BA8760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远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0257E15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近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6757B4C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黄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9290E54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猫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88C4BC5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苹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7A20C99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果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75345B0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森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7E12660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众</w:t>
            </w:r>
          </w:p>
        </w:tc>
      </w:tr>
    </w:tbl>
    <w:p w14:paraId="7C0C22F1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6F8649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CCF62B1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木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2BA8632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78C0834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F912DBF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水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F8058F3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CADA814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F74692B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立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9A1312C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523A213"/>
        </w:tc>
      </w:tr>
    </w:tbl>
    <w:p w14:paraId="71B78296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填一填（写反义词）：</w:t>
      </w:r>
    </w:p>
    <w:p w14:paraId="1CA7A9A0">
      <w:pPr>
        <w:pStyle w:val="169"/>
      </w:pPr>
      <w:r>
        <w:t>远 —（　）　　有 —（　）　　来 —（　）　　多 —（　）</w:t>
      </w:r>
    </w:p>
    <w:p w14:paraId="22204F5E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读一读：</w:t>
      </w:r>
    </w:p>
    <w:p w14:paraId="7F53913C">
      <w:pPr>
        <w:pStyle w:val="169"/>
      </w:pPr>
      <w:r>
        <w:t>众人一条心，黄土变成金。（《日月明》）</w:t>
      </w:r>
    </w:p>
    <w:p w14:paraId="1C924258">
      <w:pPr>
        <w:pStyle w:val="166"/>
      </w:pPr>
      <w:r>
        <w:t>【数学】6～10单元复习</w:t>
      </w:r>
    </w:p>
    <w:p w14:paraId="52745703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算一算：</w:t>
      </w:r>
    </w:p>
    <w:p w14:paraId="108E8FF7">
      <w:pPr>
        <w:pStyle w:val="167"/>
        <w:spacing w:after="80"/>
        <w:jc w:val="center"/>
      </w:pPr>
      <w:r>
        <w:t>6+3=（　）　8-2=（　）　4+4=（　）</w:t>
      </w:r>
    </w:p>
    <w:p w14:paraId="2901C4FC">
      <w:pPr>
        <w:pStyle w:val="167"/>
        <w:spacing w:after="80"/>
        <w:jc w:val="center"/>
      </w:pPr>
      <w:r>
        <w:t>10-5=（　）　7+2=（　）　9-6=（　）</w:t>
      </w:r>
    </w:p>
    <w:p w14:paraId="1F20878B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填一填：</w:t>
      </w:r>
    </w:p>
    <w:p w14:paraId="5D9FF9F7">
      <w:pPr>
        <w:pStyle w:val="169"/>
      </w:pPr>
      <w:r>
        <w:t>7 和（　）合成 10　　8 可以分成（　）和（　）</w:t>
      </w:r>
    </w:p>
    <w:p w14:paraId="00571EEF">
      <w:pPr>
        <w:spacing w:before="0" w:after="0" w:line="240" w:lineRule="auto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 xml:space="preserve">在 </w:t>
      </w:r>
      <w:r>
        <w:rPr>
          <w:rFonts w:ascii="Arial" w:hAnsi="Arial" w:eastAsia="宋体"/>
          <w:sz w:val="36"/>
          <w:szCs w:val="36"/>
        </w:rPr>
        <w:t xml:space="preserve">○</w:t>
      </w:r>
      <w:r>
        <w:rPr>
          <w:rFonts w:ascii="Arial" w:hAnsi="Arial" w:eastAsia="宋体"/>
          <w:sz w:val="28"/>
        </w:rPr>
        <w:t xml:space="preserve"> 里填“＞”“＜”或“＝”：</w:t>
      </w:r>
    </w:p>
    <w:p w14:paraId="3D35024D">
      <w:pPr>
        <w:pStyle w:val="167"/>
        <w:spacing w:after="0" w:before="0" w:line="240" w:lineRule="auto"/>
        <w:jc w:val="center"/>
      </w:pPr>
      <w:r>
        <w:t xml:space="preserve">5+4 </w:t>
      </w:r>
      <w:r>
        <w:rPr>
          <w:sz w:val="36"/>
          <w:szCs w:val="36"/>
        </w:rPr>
        <w:t xml:space="preserve">○</w:t>
      </w:r>
      <w:r>
        <w:t xml:space="preserve"> 8　　10-3 </w:t>
      </w:r>
      <w:r>
        <w:rPr>
          <w:sz w:val="36"/>
          <w:szCs w:val="36"/>
        </w:rPr>
        <w:t xml:space="preserve">○</w:t>
      </w:r>
      <w:r>
        <w:t xml:space="preserve"> 7　　6+2 </w:t>
      </w:r>
      <w:r>
        <w:rPr>
          <w:sz w:val="36"/>
          <w:szCs w:val="36"/>
        </w:rPr>
        <w:t xml:space="preserve">○</w:t>
      </w:r>
      <w:r>
        <w:t xml:space="preserve"> 9</w:t>
      </w:r>
    </w:p>
    <w:p w14:paraId="2858D589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小华有 7 颗糖，给了妹妹 2 颗，还剩几颗？</w:t>
      </w:r>
    </w:p>
    <w:p w14:paraId="1A577999">
      <w:pPr>
        <w:pStyle w:val="169"/>
        <w:spacing w:before="0" w:after="0" w:line="240" w:lineRule="auto"/>
      </w:pPr>
      <w:r>
        <w:t xml:space="preserve">（　）</w:t>
      </w:r>
      <w:r>
        <w:rPr>
          <w:sz w:val="36"/>
          <w:szCs w:val="36"/>
        </w:rPr>
        <w:t xml:space="preserve">○</w:t>
      </w:r>
      <w:r>
        <w:t xml:space="preserve">（　）＝（　）颗</w:t>
      </w:r>
    </w:p>
    <w:p w14:paraId="31DC1DF4">
      <w:pPr>
        <w:pStyle w:val="168"/>
        <w:spacing w:before="480"/>
      </w:pPr>
      <w:r>
        <w:t>姓名：＿＿＿＿＿＿　　日期：＿＿＿＿＿＿　　家长签字：＿＿＿＿＿＿</w:t>
      </w:r>
    </w:p>
    <w:p w14:paraId="19A82BB6">
      <w:r>
        <w:br w:type="page"/>
      </w:r>
    </w:p>
    <w:p w14:paraId="574A19C1">
      <w:pPr>
        <w:pStyle w:val="165"/>
      </w:pPr>
      <w:r>
        <w:t>11月2日</w:t>
      </w:r>
    </w:p>
    <w:p w14:paraId="4AA5FC31">
      <w:pPr>
        <w:pStyle w:val="166"/>
      </w:pPr>
      <w:r>
        <w:t>【语文】课文《秋天》</w:t>
      </w:r>
    </w:p>
    <w:p w14:paraId="7C1652CE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认一认，大声读一读：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 w14:paraId="277640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exact"/>
          <w:jc w:val="center"/>
        </w:trPr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3DC3AB3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秋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60D2582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气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CD750B1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了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1E9365D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树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BB74EC8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叶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C3C23C6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片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C456A12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大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7F7E059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飞</w:t>
            </w:r>
          </w:p>
        </w:tc>
      </w:tr>
    </w:tbl>
    <w:p w14:paraId="0736EF7A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037FFB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862C997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了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0F7CD08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16BDB6F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C4DA493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子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215DACE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6E92AE1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C4CB5DD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人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CF79B36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FA4E09A"/>
        </w:tc>
      </w:tr>
    </w:tbl>
    <w:p w14:paraId="5700DFDF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填一填：</w:t>
      </w:r>
    </w:p>
    <w:p w14:paraId="304E0466">
      <w:pPr>
        <w:pStyle w:val="169"/>
      </w:pPr>
      <w:r>
        <w:t>天气（　）了，树叶（　）了。一群大雁往南（　）。</w:t>
      </w:r>
    </w:p>
    <w:p w14:paraId="3A12F921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读一读：</w:t>
      </w:r>
    </w:p>
    <w:p w14:paraId="4E1E9E78">
      <w:pPr>
        <w:pStyle w:val="169"/>
      </w:pPr>
      <w:r>
        <w:t>天气凉了，树叶黄了。一片片叶子从树上落下来。啊！秋天来了！</w:t>
      </w:r>
    </w:p>
    <w:p w14:paraId="1CCEDAE3">
      <w:pPr>
        <w:pStyle w:val="166"/>
      </w:pPr>
      <w:r>
        <w:t>【数学】11～20各数的认识（数数）</w:t>
      </w:r>
    </w:p>
    <w:p w14:paraId="6F5739A2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先数出 10 根小棒捆成一捆，再数 3 根，合起来是（　）。</w:t>
      </w:r>
    </w:p>
    <w:p w14:paraId="62AF1104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看图写数（一捆是 10 根）：</w:t>
      </w:r>
    </w:p>
    <w:p w14:paraId="46D509C8">
      <w:pPr>
        <w:pStyle w:val="169"/>
      </w:pPr>
      <w:r>
        <w:t>一捆 ＋ 4 根 ＝（　）　　一捆 ＋ 8 根 ＝（　）</w:t>
      </w:r>
    </w:p>
    <w:p w14:paraId="0343E4A9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按顺序填数：</w:t>
      </w:r>
    </w:p>
    <w:p w14:paraId="7AF049EF">
      <w:pPr>
        <w:pStyle w:val="169"/>
      </w:pPr>
      <w:r>
        <w:t>11，（　），13，（　），15　　　18，（　），16，（　），14</w:t>
      </w:r>
    </w:p>
    <w:p w14:paraId="2811D0EE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填一填：</w:t>
      </w:r>
    </w:p>
    <w:p w14:paraId="7C1FC45C">
      <w:pPr>
        <w:pStyle w:val="169"/>
      </w:pPr>
      <w:r>
        <w:t>1 个十和 4 个一合起来是（　）　　1 个十和 8 个一合起来是（　）</w:t>
      </w:r>
    </w:p>
    <w:p w14:paraId="59AB9165">
      <w:pPr>
        <w:pStyle w:val="168"/>
        <w:spacing w:before="480"/>
      </w:pPr>
      <w:r>
        <w:t>姓名：＿＿＿＿＿＿　　日期：＿＿＿＿＿＿　　家长签字：＿＿＿＿＿＿</w:t>
      </w:r>
    </w:p>
    <w:p w14:paraId="5B8A15C3">
      <w:r>
        <w:br w:type="page"/>
      </w:r>
    </w:p>
    <w:p w14:paraId="7E0275F5">
      <w:pPr>
        <w:pStyle w:val="165"/>
      </w:pPr>
      <w:r>
        <w:t>11月3日</w:t>
      </w:r>
    </w:p>
    <w:p w14:paraId="28D1ECF9">
      <w:pPr>
        <w:pStyle w:val="166"/>
      </w:pPr>
      <w:r>
        <w:t>【语文】课文《小小的船》</w:t>
      </w:r>
    </w:p>
    <w:p w14:paraId="63DA833D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认一认，大声读一读：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 w14:paraId="56E5AE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exact"/>
          <w:jc w:val="center"/>
        </w:trPr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CA5B3E7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的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3CD18C9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船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8AB4658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两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5922703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头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B030A4D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在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0F67E5C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里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0F13F82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看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5ED72FE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见</w:t>
            </w:r>
          </w:p>
        </w:tc>
      </w:tr>
    </w:tbl>
    <w:p w14:paraId="1CA75C4E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3127D8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EB3A504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月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39EB753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3F2D754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DA773CD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儿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880AB92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E255E4A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E8CF29C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头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B7765C0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D3FA901"/>
        </w:tc>
      </w:tr>
    </w:tbl>
    <w:p w14:paraId="2F93ED6B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填一填：</w:t>
      </w:r>
    </w:p>
    <w:p w14:paraId="07258AF8">
      <w:pPr>
        <w:pStyle w:val="169"/>
      </w:pPr>
      <w:r>
        <w:t>（　）的月儿，（　）的船，闪闪的（　），蓝蓝的（　）。</w:t>
      </w:r>
    </w:p>
    <w:p w14:paraId="140A0393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读一读：</w:t>
      </w:r>
    </w:p>
    <w:p w14:paraId="02903B38">
      <w:pPr>
        <w:pStyle w:val="169"/>
      </w:pPr>
      <w:r>
        <w:t>弯弯的月儿小小的船，小小的船儿两头尖。我在小小的船里坐，只看见闪闪的星星蓝蓝的天。</w:t>
      </w:r>
    </w:p>
    <w:p w14:paraId="6B1A0A7F">
      <w:pPr>
        <w:pStyle w:val="166"/>
      </w:pPr>
      <w:r>
        <w:t>【数学】11～20各数的认识（数位）</w:t>
      </w:r>
    </w:p>
    <w:p w14:paraId="3A3B218B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填一填：</w:t>
      </w:r>
    </w:p>
    <w:p w14:paraId="4A3AC957">
      <w:pPr>
        <w:pStyle w:val="169"/>
      </w:pPr>
      <w:r>
        <w:t>从右边起，第一位是（　）位，第二位是（　）位。</w:t>
      </w:r>
    </w:p>
    <w:p w14:paraId="461DB172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填一填：</w:t>
      </w:r>
    </w:p>
    <w:p w14:paraId="0CC001DA">
      <w:pPr>
        <w:pStyle w:val="169"/>
      </w:pPr>
      <w:r>
        <w:t>15 里面有（　）个十和（　）个一。</w:t>
      </w:r>
    </w:p>
    <w:p w14:paraId="08A519BA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填一填：</w:t>
      </w:r>
    </w:p>
    <w:p w14:paraId="08B6A384">
      <w:pPr>
        <w:pStyle w:val="169"/>
      </w:pPr>
      <w:r>
        <w:t>19 里面有（　）个一和（　）个十。　20 里面有（　）个十。</w:t>
      </w:r>
    </w:p>
    <w:p w14:paraId="1389B7A5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看图写数：十位 1、个位 3，写作（　）；十位 1、个位 7，写作（　）。</w:t>
      </w:r>
    </w:p>
    <w:p w14:paraId="1D6576FE">
      <w:pPr>
        <w:pStyle w:val="168"/>
        <w:spacing w:before="480"/>
      </w:pPr>
      <w:r>
        <w:t>姓名：＿＿＿＿＿＿　　日期：＿＿＿＿＿＿　　家长签字：＿＿＿＿＿＿</w:t>
      </w:r>
    </w:p>
    <w:p w14:paraId="04A5B106">
      <w:r>
        <w:br w:type="page"/>
      </w:r>
    </w:p>
    <w:p w14:paraId="72EC0876">
      <w:pPr>
        <w:pStyle w:val="165"/>
      </w:pPr>
      <w:r>
        <w:t>11月4日</w:t>
      </w:r>
    </w:p>
    <w:p w14:paraId="28F1CB22">
      <w:pPr>
        <w:pStyle w:val="166"/>
      </w:pPr>
      <w:r>
        <w:t>【语文】课文《江南》</w:t>
      </w:r>
    </w:p>
    <w:p w14:paraId="07F30457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认一认，大声读一读：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 w14:paraId="47CD44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exact"/>
          <w:jc w:val="center"/>
        </w:trPr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1E5423E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江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4D4FA47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南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A339236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可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28C8241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采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F8A7D28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莲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A6FDAA2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鱼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55229F1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东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C153F28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西</w:t>
            </w:r>
          </w:p>
        </w:tc>
      </w:tr>
    </w:tbl>
    <w:p w14:paraId="0F3E3DD1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45690F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EF66A93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可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BD7CA71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8772EFB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4A80098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东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303DC45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E724565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920F504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西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34B8B61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A8E21CB"/>
        </w:tc>
      </w:tr>
    </w:tbl>
    <w:p w14:paraId="583DBDF1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填一填：</w:t>
      </w:r>
    </w:p>
    <w:p w14:paraId="2CCF9DB3">
      <w:pPr>
        <w:pStyle w:val="169"/>
      </w:pPr>
      <w:r>
        <w:t>江南可采（　），莲叶何（　）。鱼戏莲叶东，鱼戏莲叶（　）。</w:t>
      </w:r>
    </w:p>
    <w:p w14:paraId="5B23CDAE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读一读：</w:t>
      </w:r>
    </w:p>
    <w:p w14:paraId="67E0EA35">
      <w:pPr>
        <w:pStyle w:val="169"/>
      </w:pPr>
      <w:r>
        <w:t>江南可采莲，莲叶何田田。鱼戏莲叶东，鱼戏莲叶西，鱼戏莲叶南，鱼戏莲叶北。</w:t>
      </w:r>
    </w:p>
    <w:p w14:paraId="5E875845">
      <w:pPr>
        <w:pStyle w:val="166"/>
      </w:pPr>
      <w:r>
        <w:t>【数学】11～20各数的认识（数序）</w:t>
      </w:r>
    </w:p>
    <w:p w14:paraId="16B2D2FC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按顺序填数：</w:t>
      </w:r>
    </w:p>
    <w:p w14:paraId="6ACAC98A">
      <w:pPr>
        <w:pStyle w:val="169"/>
      </w:pPr>
      <w:r>
        <w:t>11，12，（　），14，（　），16，（　），18，（　），20</w:t>
      </w:r>
    </w:p>
    <w:p w14:paraId="4A719984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填一填：</w:t>
      </w:r>
    </w:p>
    <w:p w14:paraId="6AD95255">
      <w:pPr>
        <w:pStyle w:val="169"/>
      </w:pPr>
      <w:r>
        <w:t>13 前面的数是（　），后面的数是（　）。</w:t>
      </w:r>
    </w:p>
    <w:p w14:paraId="487C1B42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填一填：</w:t>
      </w:r>
    </w:p>
    <w:p w14:paraId="713FD6B9">
      <w:pPr>
        <w:pStyle w:val="169"/>
      </w:pPr>
      <w:r>
        <w:t>比 15 大、比 18 小的数有（　）和（　）。</w:t>
      </w:r>
    </w:p>
    <w:p w14:paraId="7A453591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从小到大排一排：</w:t>
      </w:r>
    </w:p>
    <w:p w14:paraId="6E2A7036">
      <w:pPr>
        <w:pStyle w:val="169"/>
      </w:pPr>
      <w:r>
        <w:t>12　15　11　18　14　→　（　）＜（　）＜（　）＜（　）＜（　）</w:t>
      </w:r>
    </w:p>
    <w:p w14:paraId="5FBDC43E">
      <w:pPr>
        <w:pStyle w:val="168"/>
        <w:spacing w:before="480"/>
      </w:pPr>
      <w:r>
        <w:t>姓名：＿＿＿＿＿＿　　日期：＿＿＿＿＿＿　　家长签字：＿＿＿＿＿＿</w:t>
      </w:r>
    </w:p>
    <w:p w14:paraId="300B373D">
      <w:r>
        <w:br w:type="page"/>
      </w:r>
    </w:p>
    <w:p w14:paraId="00EDD246">
      <w:pPr>
        <w:pStyle w:val="165"/>
      </w:pPr>
      <w:r>
        <w:t>11月5日</w:t>
      </w:r>
    </w:p>
    <w:p w14:paraId="507CDD0D">
      <w:pPr>
        <w:pStyle w:val="166"/>
      </w:pPr>
      <w:r>
        <w:t>【语文】课文《四季》</w:t>
      </w:r>
    </w:p>
    <w:p w14:paraId="0B61542A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认一认，大声读一读：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 w14:paraId="189E52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exact"/>
          <w:jc w:val="center"/>
        </w:trPr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890CCAE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天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C8BC34A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四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F12DF02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是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7C3B4B6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尖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8BC2630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说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1E670A2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春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9C5C54D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青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8916410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蛙</w:t>
            </w:r>
          </w:p>
        </w:tc>
      </w:tr>
    </w:tbl>
    <w:p w14:paraId="7DB23EBC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078438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71EF719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天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DEAA93F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796719F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294BBD2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四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464B562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195A65A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DF5B230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是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CA4A854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8884D4C"/>
        </w:tc>
      </w:tr>
    </w:tbl>
    <w:p w14:paraId="0F235AF8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连一连：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65F22C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60C3AF55">
            <w:pPr>
              <w:jc w:val="center"/>
            </w:pPr>
            <w:r>
              <w:rPr>
                <w:rFonts w:ascii="Arial" w:hAnsi="Arial" w:eastAsia="宋体"/>
                <w:sz w:val="32"/>
              </w:rPr>
              <w:t>草芽</w:t>
            </w:r>
          </w:p>
        </w:tc>
        <w:tc>
          <w:tcPr>
            <w:tcW w:w="2835" w:type="dxa"/>
          </w:tcPr>
          <w:p w14:paraId="37D24F51">
            <w:pPr>
              <w:jc w:val="center"/>
            </w:pPr>
            <w:r>
              <w:rPr>
                <w:rFonts w:ascii="Arial" w:hAnsi="Arial" w:eastAsia="宋体"/>
                <w:sz w:val="32"/>
              </w:rPr>
              <w:t>春天</w:t>
            </w:r>
          </w:p>
        </w:tc>
      </w:tr>
      <w:tr w14:paraId="21DB7A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462FE9AA">
            <w:pPr>
              <w:jc w:val="center"/>
            </w:pPr>
            <w:r>
              <w:rPr>
                <w:rFonts w:ascii="Arial" w:hAnsi="Arial" w:eastAsia="宋体"/>
                <w:sz w:val="32"/>
              </w:rPr>
              <w:t>荷叶</w:t>
            </w:r>
          </w:p>
        </w:tc>
        <w:tc>
          <w:tcPr>
            <w:tcW w:w="2835" w:type="dxa"/>
          </w:tcPr>
          <w:p w14:paraId="5EC0CED4">
            <w:pPr>
              <w:jc w:val="center"/>
            </w:pPr>
            <w:r>
              <w:rPr>
                <w:rFonts w:ascii="Arial" w:hAnsi="Arial" w:eastAsia="宋体"/>
                <w:sz w:val="32"/>
              </w:rPr>
              <w:t>夏天</w:t>
            </w:r>
          </w:p>
        </w:tc>
      </w:tr>
      <w:tr w14:paraId="3375E1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105819D5">
            <w:pPr>
              <w:jc w:val="center"/>
            </w:pPr>
            <w:r>
              <w:rPr>
                <w:rFonts w:ascii="Arial" w:hAnsi="Arial" w:eastAsia="宋体"/>
                <w:sz w:val="32"/>
              </w:rPr>
              <w:t>谷穗</w:t>
            </w:r>
          </w:p>
        </w:tc>
        <w:tc>
          <w:tcPr>
            <w:tcW w:w="2835" w:type="dxa"/>
          </w:tcPr>
          <w:p w14:paraId="03EEBBE2">
            <w:pPr>
              <w:jc w:val="center"/>
            </w:pPr>
            <w:r>
              <w:rPr>
                <w:rFonts w:ascii="Arial" w:hAnsi="Arial" w:eastAsia="宋体"/>
                <w:sz w:val="32"/>
              </w:rPr>
              <w:t>秋天</w:t>
            </w:r>
          </w:p>
        </w:tc>
      </w:tr>
      <w:tr w14:paraId="5C4FF3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6CFEA676">
            <w:pPr>
              <w:jc w:val="center"/>
            </w:pPr>
            <w:r>
              <w:rPr>
                <w:rFonts w:ascii="Arial" w:hAnsi="Arial" w:eastAsia="宋体"/>
                <w:sz w:val="32"/>
              </w:rPr>
              <w:t>雪人</w:t>
            </w:r>
          </w:p>
        </w:tc>
        <w:tc>
          <w:tcPr>
            <w:tcW w:w="2835" w:type="dxa"/>
          </w:tcPr>
          <w:p w14:paraId="00A313A6">
            <w:pPr>
              <w:jc w:val="center"/>
            </w:pPr>
            <w:r>
              <w:rPr>
                <w:rFonts w:ascii="Arial" w:hAnsi="Arial" w:eastAsia="宋体"/>
                <w:sz w:val="32"/>
              </w:rPr>
              <w:t>冬天</w:t>
            </w:r>
          </w:p>
        </w:tc>
      </w:tr>
    </w:tbl>
    <w:p w14:paraId="70BFFB2B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读一读：</w:t>
      </w:r>
    </w:p>
    <w:p w14:paraId="6826D4B7">
      <w:pPr>
        <w:pStyle w:val="169"/>
      </w:pPr>
      <w:r>
        <w:t>草芽尖尖，他对小鸟说：“我是春天。”荷叶圆圆，他对青蛙说：“我是夏天。”</w:t>
      </w:r>
    </w:p>
    <w:p w14:paraId="183C924C">
      <w:pPr>
        <w:pStyle w:val="166"/>
      </w:pPr>
      <w:r>
        <w:t>【数学】10 加几和相应的减法</w:t>
      </w:r>
    </w:p>
    <w:p w14:paraId="19F87CDB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算一算：</w:t>
      </w:r>
    </w:p>
    <w:p w14:paraId="23FFEF2E">
      <w:pPr>
        <w:pStyle w:val="167"/>
        <w:spacing w:after="80"/>
        <w:jc w:val="center"/>
      </w:pPr>
      <w:r>
        <w:t>10+3=（　）　10+5=（　）　10+8=（　）　10+10=（　）</w:t>
      </w:r>
    </w:p>
    <w:p w14:paraId="507E5F62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算一算：</w:t>
      </w:r>
    </w:p>
    <w:p w14:paraId="28D74BE6">
      <w:pPr>
        <w:pStyle w:val="167"/>
        <w:spacing w:after="80"/>
        <w:jc w:val="center"/>
      </w:pPr>
      <w:r>
        <w:t>13-3=（　）　15-5=（　）　18-8=（　）　14-4=（　）</w:t>
      </w:r>
    </w:p>
    <w:p w14:paraId="56958E20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看图列式：</w:t>
      </w:r>
    </w:p>
    <w:p w14:paraId="639B1151">
      <w:pPr>
        <w:pStyle w:val="169"/>
        <w:spacing w:before="0" w:after="0" w:line="240" w:lineRule="auto"/>
      </w:pPr>
      <w:r>
        <w:t xml:space="preserve">一捆（10 根）＋ 6 根 ＝（　）根　（10＋6＝</w:t>
      </w:r>
      <w:r>
        <w:rPr>
          <w:sz w:val="36"/>
          <w:szCs w:val="36"/>
        </w:rPr>
        <w:t xml:space="preserve">□</w:t>
      </w:r>
      <w:r>
        <w:t xml:space="preserve">）</w:t>
      </w:r>
    </w:p>
    <w:p w14:paraId="641AA46B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填一填：</w:t>
      </w:r>
    </w:p>
    <w:p w14:paraId="15D7A093">
      <w:pPr>
        <w:pStyle w:val="169"/>
      </w:pPr>
      <w:r>
        <w:t>10＋（　）＝17　　16－（　）＝10　　（　）＋4＝14</w:t>
      </w:r>
    </w:p>
    <w:p w14:paraId="679526D4">
      <w:pPr>
        <w:pStyle w:val="168"/>
        <w:spacing w:before="480"/>
      </w:pPr>
      <w:r>
        <w:t>姓名：＿＿＿＿＿＿　　日期：＿＿＿＿＿＿　　家长签字：＿＿＿＿＿＿</w:t>
      </w:r>
    </w:p>
    <w:p w14:paraId="07F84ABA">
      <w:r>
        <w:br w:type="page"/>
      </w:r>
    </w:p>
    <w:p w14:paraId="08B477F5">
      <w:pPr>
        <w:pStyle w:val="165"/>
      </w:pPr>
      <w:r>
        <w:t>11月6日</w:t>
      </w:r>
    </w:p>
    <w:p w14:paraId="424F572B">
      <w:pPr>
        <w:pStyle w:val="166"/>
      </w:pPr>
      <w:r>
        <w:t>【语文】语文园地五</w:t>
      </w:r>
    </w:p>
    <w:p w14:paraId="65B3F9B8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认一认，大声读一读：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 w14:paraId="28E052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exact"/>
          <w:jc w:val="center"/>
        </w:trPr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381F640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秋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8577897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江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1C7F226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南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0E3E00A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树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23387BD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叶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29235F9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船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1F9C536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星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2410BFC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天</w:t>
            </w:r>
          </w:p>
        </w:tc>
      </w:tr>
    </w:tbl>
    <w:p w14:paraId="315A834D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0D3B31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FCCE2B0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里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DC7C4D1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6178644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F7472B7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东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0E15496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E734D1D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058E38F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西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25DCBA9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7E86EE4"/>
        </w:tc>
      </w:tr>
    </w:tbl>
    <w:p w14:paraId="4A64206E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填一填：</w:t>
      </w:r>
    </w:p>
    <w:p w14:paraId="389DF657">
      <w:pPr>
        <w:pStyle w:val="169"/>
      </w:pPr>
      <w:r>
        <w:t>一年有（　）个季节：春天、夏天、秋天、（　）天。</w:t>
      </w:r>
    </w:p>
    <w:p w14:paraId="4F59FBDA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读一读：</w:t>
      </w:r>
    </w:p>
    <w:p w14:paraId="3AA95C24">
      <w:pPr>
        <w:pStyle w:val="169"/>
      </w:pPr>
      <w:r>
        <w:t>云对雨，雪对风。花对树，鸟对虫。</w:t>
      </w:r>
    </w:p>
    <w:p w14:paraId="0986B5D6">
      <w:pPr>
        <w:pStyle w:val="166"/>
      </w:pPr>
      <w:r>
        <w:t>【数学】11～20各数认识综合</w:t>
      </w:r>
    </w:p>
    <w:p w14:paraId="2BFDE2FF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写一写：</w:t>
      </w:r>
    </w:p>
    <w:p w14:paraId="38A1CA7E">
      <w:pPr>
        <w:pStyle w:val="169"/>
      </w:pPr>
      <w:r>
        <w:t>1 个十和 6 个一合起来是（　）　　2 个十是（　）　　19 前面一个数是（　）</w:t>
      </w:r>
    </w:p>
    <w:p w14:paraId="2AA6A0E8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算一算：</w:t>
      </w:r>
    </w:p>
    <w:p w14:paraId="67A90125">
      <w:pPr>
        <w:pStyle w:val="167"/>
        <w:spacing w:after="80"/>
        <w:jc w:val="center"/>
      </w:pPr>
      <w:r>
        <w:t>10+4=（　）　17-7=（　）　10+9=（　）　15-5=（　）</w:t>
      </w:r>
    </w:p>
    <w:p w14:paraId="0E7937BA">
      <w:pPr>
        <w:spacing w:before="0" w:after="0" w:line="240" w:lineRule="auto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 xml:space="preserve">在 </w:t>
      </w:r>
      <w:r>
        <w:rPr>
          <w:rFonts w:ascii="Arial" w:hAnsi="Arial" w:eastAsia="宋体"/>
          <w:sz w:val="36"/>
          <w:szCs w:val="36"/>
        </w:rPr>
        <w:t xml:space="preserve">○</w:t>
      </w:r>
      <w:r>
        <w:rPr>
          <w:rFonts w:ascii="Arial" w:hAnsi="Arial" w:eastAsia="宋体"/>
          <w:sz w:val="28"/>
        </w:rPr>
        <w:t xml:space="preserve"> 里填“＞”“＜”或“＝”：</w:t>
      </w:r>
    </w:p>
    <w:p w14:paraId="53E70E8E">
      <w:pPr>
        <w:pStyle w:val="167"/>
        <w:spacing w:after="0" w:before="0" w:line="240" w:lineRule="auto"/>
        <w:jc w:val="center"/>
      </w:pPr>
      <w:r>
        <w:t xml:space="preserve">13 </w:t>
      </w:r>
      <w:r>
        <w:rPr>
          <w:sz w:val="36"/>
          <w:szCs w:val="36"/>
        </w:rPr>
        <w:t xml:space="preserve">○</w:t>
      </w:r>
      <w:r>
        <w:t xml:space="preserve"> 15　　20 </w:t>
      </w:r>
      <w:r>
        <w:rPr>
          <w:sz w:val="36"/>
          <w:szCs w:val="36"/>
        </w:rPr>
        <w:t xml:space="preserve">○</w:t>
      </w:r>
      <w:r>
        <w:t xml:space="preserve"> 19　　10+5 </w:t>
      </w:r>
      <w:r>
        <w:rPr>
          <w:sz w:val="36"/>
          <w:szCs w:val="36"/>
        </w:rPr>
        <w:t xml:space="preserve">○</w:t>
      </w:r>
      <w:r>
        <w:t xml:space="preserve"> 14</w:t>
      </w:r>
    </w:p>
    <w:p w14:paraId="033B2616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填一填：</w:t>
      </w:r>
    </w:p>
    <w:p w14:paraId="653E44D1">
      <w:pPr>
        <w:pStyle w:val="169"/>
      </w:pPr>
      <w:r>
        <w:t>14 和 16 中间的数是（　）　　比 12 多 3 的数是（　）</w:t>
      </w:r>
    </w:p>
    <w:p w14:paraId="7E6C8737">
      <w:pPr>
        <w:pStyle w:val="168"/>
        <w:spacing w:before="480"/>
      </w:pPr>
      <w:r>
        <w:t>姓名：＿＿＿＿＿＿　　日期：＿＿＿＿＿＿　　家长签字：＿＿＿＿＿＿</w:t>
      </w:r>
    </w:p>
    <w:p w14:paraId="5AA14F42">
      <w:r>
        <w:br w:type="page"/>
      </w:r>
    </w:p>
    <w:p w14:paraId="7232A694">
      <w:pPr>
        <w:pStyle w:val="165"/>
      </w:pPr>
      <w:r>
        <w:t>11月9日</w:t>
      </w:r>
    </w:p>
    <w:p w14:paraId="10CC3C2C">
      <w:pPr>
        <w:pStyle w:val="166"/>
      </w:pPr>
      <w:r>
        <w:t>【语文】课文《影子》</w:t>
      </w:r>
    </w:p>
    <w:p w14:paraId="7647BC5B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认一认，大声读一读：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 w14:paraId="170C14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exact"/>
          <w:jc w:val="center"/>
        </w:trPr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DAEAE99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影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554D358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前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8F57C92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后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AAB2702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黑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7E68B8A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狗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E484710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左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6C683D2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右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C187EC2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它</w:t>
            </w:r>
          </w:p>
        </w:tc>
      </w:tr>
    </w:tbl>
    <w:p w14:paraId="6453C48C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669094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7A3F762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我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14DF245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291D2CF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AA4B51A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好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0B4794F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388BE6D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6EA0BCB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后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FEB3CC6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D576BBB"/>
        </w:tc>
      </w:tr>
    </w:tbl>
    <w:p w14:paraId="58E9051F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填一填：</w:t>
      </w:r>
    </w:p>
    <w:p w14:paraId="03E65B98">
      <w:pPr>
        <w:pStyle w:val="169"/>
      </w:pPr>
      <w:r>
        <w:t>影子在（　），影子在（　）。影子在左，影子在右，它是我的好（　）。</w:t>
      </w:r>
    </w:p>
    <w:p w14:paraId="790FFE3B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读一读：</w:t>
      </w:r>
    </w:p>
    <w:p w14:paraId="315A6170">
      <w:pPr>
        <w:pStyle w:val="169"/>
      </w:pPr>
      <w:r>
        <w:t>影子在前，影子在后，影子常常跟着我，就像一条小黑狗。</w:t>
      </w:r>
    </w:p>
    <w:p w14:paraId="4A1877A1">
      <w:pPr>
        <w:pStyle w:val="166"/>
      </w:pPr>
      <w:r>
        <w:t>【数学】十几加几、十几减几</w:t>
      </w:r>
    </w:p>
    <w:p w14:paraId="5B19FB3F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算一算：</w:t>
      </w:r>
    </w:p>
    <w:p w14:paraId="02389847">
      <w:pPr>
        <w:pStyle w:val="167"/>
        <w:spacing w:after="80"/>
        <w:jc w:val="center"/>
      </w:pPr>
      <w:r>
        <w:t>11+2=（　）　13+4=（　）　12+5=（　）　15+3=（　）</w:t>
      </w:r>
    </w:p>
    <w:p w14:paraId="0E28CEE5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算一算：</w:t>
      </w:r>
    </w:p>
    <w:p w14:paraId="0FC1851A">
      <w:pPr>
        <w:pStyle w:val="167"/>
        <w:spacing w:after="80"/>
        <w:jc w:val="center"/>
      </w:pPr>
      <w:r>
        <w:t>15-2=（　）　17-4=（　）　18-5=（　）　16-3=（　）</w:t>
      </w:r>
    </w:p>
    <w:p w14:paraId="419957BF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看图列式：</w:t>
      </w:r>
    </w:p>
    <w:p w14:paraId="1FAE56A6">
      <w:pPr>
        <w:pStyle w:val="169"/>
        <w:spacing w:before="0" w:after="0" w:line="240" w:lineRule="auto"/>
      </w:pPr>
      <w:r>
        <w:t xml:space="preserve">左边 13 根，右边 2 根，一共（　）根　（13＋2＝</w:t>
      </w:r>
      <w:r>
        <w:rPr>
          <w:sz w:val="36"/>
          <w:szCs w:val="36"/>
        </w:rPr>
        <w:t xml:space="preserve">□</w:t>
      </w:r>
      <w:r>
        <w:t xml:space="preserve">）</w:t>
      </w:r>
    </w:p>
    <w:p w14:paraId="5B2AA75A">
      <w:pPr>
        <w:pStyle w:val="169"/>
        <w:spacing w:before="0" w:after="0" w:line="240" w:lineRule="auto"/>
      </w:pPr>
      <w:r>
        <w:t xml:space="preserve">17 根拿走 4 根，还剩（　）根　（17－4＝</w:t>
      </w:r>
      <w:r>
        <w:rPr>
          <w:sz w:val="36"/>
          <w:szCs w:val="36"/>
        </w:rPr>
        <w:t xml:space="preserve">□</w:t>
      </w:r>
      <w:r>
        <w:t xml:space="preserve">）</w:t>
      </w:r>
    </w:p>
    <w:p w14:paraId="194290FB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填一填：</w:t>
      </w:r>
    </w:p>
    <w:p w14:paraId="68D65D81">
      <w:pPr>
        <w:pStyle w:val="169"/>
      </w:pPr>
      <w:r>
        <w:t>12＋（　）＝15　　18－（　）＝12　　14＋（　）＝19</w:t>
      </w:r>
    </w:p>
    <w:p w14:paraId="280B5E8E">
      <w:pPr>
        <w:pStyle w:val="168"/>
        <w:spacing w:before="480"/>
      </w:pPr>
      <w:r>
        <w:t>姓名：＿＿＿＿＿＿　　日期：＿＿＿＿＿＿　　家长签字：＿＿＿＿＿＿</w:t>
      </w:r>
    </w:p>
    <w:p w14:paraId="2C1672C4">
      <w:r>
        <w:br w:type="page"/>
      </w:r>
    </w:p>
    <w:p w14:paraId="46236969">
      <w:pPr>
        <w:pStyle w:val="165"/>
      </w:pPr>
      <w:r>
        <w:t>11月10日</w:t>
      </w:r>
    </w:p>
    <w:p w14:paraId="078CAC7C">
      <w:pPr>
        <w:pStyle w:val="166"/>
      </w:pPr>
      <w:r>
        <w:t>【语文】课文《比尾巴》</w:t>
      </w:r>
    </w:p>
    <w:p w14:paraId="402538AA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认一认，大声读一读：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 w14:paraId="5353D3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exact"/>
          <w:jc w:val="center"/>
        </w:trPr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BFBF8BB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比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935DB7B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尾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F534282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巴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D091E1C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长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050292F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短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5D948F1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把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B4FFC3E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伞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68DE6FA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兔</w:t>
            </w:r>
          </w:p>
        </w:tc>
      </w:tr>
    </w:tbl>
    <w:p w14:paraId="1D923519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08547B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D2ADBB3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比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8AB5F74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0FBCF87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2E36938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长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C90CD2B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6AD045F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7C316BA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巴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2C26179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1673EFF"/>
        </w:tc>
      </w:tr>
    </w:tbl>
    <w:p w14:paraId="65FCEB82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连一连：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66D1CD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675DF1D4">
            <w:pPr>
              <w:jc w:val="center"/>
            </w:pPr>
            <w:r>
              <w:rPr>
                <w:rFonts w:ascii="Arial" w:hAnsi="Arial" w:eastAsia="宋体"/>
                <w:sz w:val="32"/>
              </w:rPr>
              <w:t>猴子</w:t>
            </w:r>
          </w:p>
        </w:tc>
        <w:tc>
          <w:tcPr>
            <w:tcW w:w="2835" w:type="dxa"/>
          </w:tcPr>
          <w:p w14:paraId="6BE1F97D">
            <w:pPr>
              <w:jc w:val="center"/>
            </w:pPr>
            <w:r>
              <w:rPr>
                <w:rFonts w:ascii="Arial" w:hAnsi="Arial" w:eastAsia="宋体"/>
                <w:sz w:val="32"/>
              </w:rPr>
              <w:t>尾巴长</w:t>
            </w:r>
          </w:p>
        </w:tc>
      </w:tr>
      <w:tr w14:paraId="0465FB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38F49854">
            <w:pPr>
              <w:jc w:val="center"/>
            </w:pPr>
            <w:r>
              <w:rPr>
                <w:rFonts w:ascii="Arial" w:hAnsi="Arial" w:eastAsia="宋体"/>
                <w:sz w:val="32"/>
              </w:rPr>
              <w:t>兔子</w:t>
            </w:r>
          </w:p>
        </w:tc>
        <w:tc>
          <w:tcPr>
            <w:tcW w:w="2835" w:type="dxa"/>
          </w:tcPr>
          <w:p w14:paraId="14269347">
            <w:pPr>
              <w:jc w:val="center"/>
            </w:pPr>
            <w:r>
              <w:rPr>
                <w:rFonts w:ascii="Arial" w:hAnsi="Arial" w:eastAsia="宋体"/>
                <w:sz w:val="32"/>
              </w:rPr>
              <w:t>尾巴短</w:t>
            </w:r>
          </w:p>
        </w:tc>
      </w:tr>
      <w:tr w14:paraId="7CFDE9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69D507F3">
            <w:pPr>
              <w:jc w:val="center"/>
            </w:pPr>
            <w:r>
              <w:rPr>
                <w:rFonts w:ascii="Arial" w:hAnsi="Arial" w:eastAsia="宋体"/>
                <w:sz w:val="32"/>
              </w:rPr>
              <w:t>松鼠</w:t>
            </w:r>
          </w:p>
        </w:tc>
        <w:tc>
          <w:tcPr>
            <w:tcW w:w="2835" w:type="dxa"/>
          </w:tcPr>
          <w:p w14:paraId="17E4DBD3">
            <w:pPr>
              <w:jc w:val="center"/>
            </w:pPr>
            <w:r>
              <w:rPr>
                <w:rFonts w:ascii="Arial" w:hAnsi="Arial" w:eastAsia="宋体"/>
                <w:sz w:val="32"/>
              </w:rPr>
              <w:t>好像一把伞</w:t>
            </w:r>
          </w:p>
        </w:tc>
      </w:tr>
    </w:tbl>
    <w:p w14:paraId="5241FE3E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读一读：</w:t>
      </w:r>
    </w:p>
    <w:p w14:paraId="565B1C4E">
      <w:pPr>
        <w:pStyle w:val="169"/>
      </w:pPr>
      <w:r>
        <w:t>谁的尾巴长？谁的尾巴短？谁的尾巴好像一把伞？猴子的尾巴长，兔子的尾巴短，松鼠的尾巴好像一把伞。</w:t>
      </w:r>
    </w:p>
    <w:p w14:paraId="74B4F42B">
      <w:pPr>
        <w:pStyle w:val="166"/>
      </w:pPr>
      <w:r>
        <w:t>【数学】11～20加减法练习</w:t>
      </w:r>
    </w:p>
    <w:p w14:paraId="5C5491A6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算一算：</w:t>
      </w:r>
    </w:p>
    <w:p w14:paraId="3EE79753">
      <w:pPr>
        <w:pStyle w:val="167"/>
        <w:spacing w:after="80"/>
        <w:jc w:val="center"/>
      </w:pPr>
      <w:r>
        <w:t>10+7=（　）　19-9=（　）　13+5=（　）　18-6=（　）</w:t>
      </w:r>
    </w:p>
    <w:p w14:paraId="566C4B3F">
      <w:pPr>
        <w:spacing w:before="0" w:after="0" w:line="240" w:lineRule="auto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 xml:space="preserve">在 </w:t>
      </w:r>
      <w:r>
        <w:rPr>
          <w:rFonts w:ascii="Arial" w:hAnsi="Arial" w:eastAsia="宋体"/>
          <w:sz w:val="36"/>
          <w:szCs w:val="36"/>
        </w:rPr>
        <w:t xml:space="preserve">○</w:t>
      </w:r>
      <w:r>
        <w:rPr>
          <w:rFonts w:ascii="Arial" w:hAnsi="Arial" w:eastAsia="宋体"/>
          <w:sz w:val="28"/>
        </w:rPr>
        <w:t xml:space="preserve"> 里填“＞”“＜”或“＝”：</w:t>
      </w:r>
    </w:p>
    <w:p w14:paraId="4042A8A1">
      <w:pPr>
        <w:pStyle w:val="167"/>
        <w:spacing w:after="0" w:before="0" w:line="240" w:lineRule="auto"/>
        <w:jc w:val="center"/>
      </w:pPr>
      <w:r>
        <w:t xml:space="preserve">14 </w:t>
      </w:r>
      <w:r>
        <w:rPr>
          <w:sz w:val="36"/>
          <w:szCs w:val="36"/>
        </w:rPr>
        <w:t xml:space="preserve">○</w:t>
      </w:r>
      <w:r>
        <w:t xml:space="preserve"> 17　　10+6 </w:t>
      </w:r>
      <w:r>
        <w:rPr>
          <w:sz w:val="36"/>
          <w:szCs w:val="36"/>
        </w:rPr>
        <w:t xml:space="preserve">○</w:t>
      </w:r>
      <w:r>
        <w:t xml:space="preserve"> 15　　18-5 </w:t>
      </w:r>
      <w:r>
        <w:rPr>
          <w:sz w:val="36"/>
          <w:szCs w:val="36"/>
        </w:rPr>
        <w:t xml:space="preserve">○</w:t>
      </w:r>
      <w:r>
        <w:t xml:space="preserve"> 13</w:t>
      </w:r>
    </w:p>
    <w:p w14:paraId="097C446E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填一填：</w:t>
      </w:r>
    </w:p>
    <w:p w14:paraId="2F9B25F9">
      <w:pPr>
        <w:pStyle w:val="169"/>
      </w:pPr>
      <w:r>
        <w:t>1 个十和 8 个一是（　）　　20 里面有（　）个十</w:t>
      </w:r>
    </w:p>
    <w:p w14:paraId="2291A83D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停车场有 12 辆车，又开来 3 辆，现在有几辆？</w:t>
      </w:r>
    </w:p>
    <w:p w14:paraId="316826D7">
      <w:pPr>
        <w:pStyle w:val="169"/>
        <w:spacing w:before="0" w:after="0" w:line="240" w:lineRule="auto"/>
      </w:pPr>
      <w:r>
        <w:t xml:space="preserve">（　）</w:t>
      </w:r>
      <w:r>
        <w:rPr>
          <w:sz w:val="36"/>
          <w:szCs w:val="36"/>
        </w:rPr>
        <w:t xml:space="preserve">○</w:t>
      </w:r>
      <w:r>
        <w:t xml:space="preserve">（　）＝（　）辆</w:t>
      </w:r>
    </w:p>
    <w:p w14:paraId="27ECB934">
      <w:pPr>
        <w:pStyle w:val="168"/>
        <w:spacing w:before="480"/>
      </w:pPr>
      <w:r>
        <w:t>姓名：＿＿＿＿＿＿　　日期：＿＿＿＿＿＿　　家长签字：＿＿＿＿＿＿</w:t>
      </w:r>
    </w:p>
    <w:p w14:paraId="31FC4A62">
      <w:r>
        <w:br w:type="page"/>
      </w:r>
    </w:p>
    <w:p w14:paraId="6145B1EA">
      <w:pPr>
        <w:pStyle w:val="165"/>
      </w:pPr>
      <w:r>
        <w:t>11月11日</w:t>
      </w:r>
    </w:p>
    <w:p w14:paraId="0A6B2572">
      <w:pPr>
        <w:pStyle w:val="166"/>
      </w:pPr>
      <w:r>
        <w:t>【语文】课文写字练习</w:t>
      </w:r>
    </w:p>
    <w:p w14:paraId="5AD2708F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认一认，大声读一读：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 w14:paraId="2546D9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exact"/>
          <w:jc w:val="center"/>
        </w:trPr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C07E770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前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7770537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后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17F777A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左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68F82C3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右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DC0FBE1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好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BAC73F7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朋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5961351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友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072AD59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长</w:t>
            </w:r>
          </w:p>
        </w:tc>
      </w:tr>
    </w:tbl>
    <w:p w14:paraId="41AEB66D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2CE818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9F25C92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我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D00A721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DBE043D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8D7F126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好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AE4D179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6AE1701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B9F7784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后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E8F2C7A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0F3BB17"/>
        </w:tc>
      </w:tr>
    </w:tbl>
    <w:p w14:paraId="5346138B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照样子，填一填：</w:t>
      </w:r>
    </w:p>
    <w:p w14:paraId="205D618A">
      <w:pPr>
        <w:pStyle w:val="169"/>
      </w:pPr>
      <w:r>
        <w:t>影子像一条小黑（　）。我的好朋（　）叫小明。</w:t>
      </w:r>
    </w:p>
    <w:p w14:paraId="5C2C64A8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读一读：</w:t>
      </w:r>
    </w:p>
    <w:p w14:paraId="737A420C">
      <w:pPr>
        <w:pStyle w:val="169"/>
      </w:pPr>
      <w:r>
        <w:t>影子在左，影子在右，影子常常陪着我，它是我的好朋友。</w:t>
      </w:r>
    </w:p>
    <w:p w14:paraId="232619C6">
      <w:pPr>
        <w:pStyle w:val="166"/>
      </w:pPr>
      <w:r>
        <w:t>【数学】认识钟表（整时）</w:t>
      </w:r>
    </w:p>
    <w:p w14:paraId="7FCB8DE6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填一填：</w:t>
      </w:r>
    </w:p>
    <w:p w14:paraId="5DB60D70">
      <w:pPr>
        <w:pStyle w:val="169"/>
      </w:pPr>
      <w:r>
        <w:t>钟面上一共有（　）个数。短针叫（　）针，长针叫（　）针。</w:t>
      </w:r>
    </w:p>
    <w:p w14:paraId="7BBA230F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分针指向 12，时针指向 3，是（　）时。</w:t>
      </w:r>
    </w:p>
    <w:p w14:paraId="2B5E7BFF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分针指向 12，时针指向 8，是（　）时。</w:t>
      </w:r>
    </w:p>
    <w:p w14:paraId="042644BB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连一连：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25B8A3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50DA337F">
            <w:pPr>
              <w:jc w:val="center"/>
            </w:pPr>
            <w:r>
              <w:rPr>
                <w:rFonts w:ascii="Arial" w:hAnsi="Arial" w:eastAsia="宋体"/>
                <w:sz w:val="32"/>
              </w:rPr>
              <w:t>3 时</w:t>
            </w:r>
          </w:p>
        </w:tc>
        <w:tc>
          <w:tcPr>
            <w:tcW w:w="2835" w:type="dxa"/>
          </w:tcPr>
          <w:p w14:paraId="3B01A3E0">
            <w:pPr>
              <w:jc w:val="center"/>
            </w:pPr>
            <w:r>
              <w:rPr>
                <w:rFonts w:ascii="Arial" w:hAnsi="Arial" w:eastAsia="宋体"/>
                <w:sz w:val="32"/>
              </w:rPr>
              <w:t>3:00</w:t>
            </w:r>
          </w:p>
        </w:tc>
      </w:tr>
      <w:tr w14:paraId="1A89D4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2B3ABECB">
            <w:pPr>
              <w:jc w:val="center"/>
            </w:pPr>
            <w:r>
              <w:rPr>
                <w:rFonts w:ascii="Arial" w:hAnsi="Arial" w:eastAsia="宋体"/>
                <w:sz w:val="32"/>
              </w:rPr>
              <w:t>6 时</w:t>
            </w:r>
          </w:p>
        </w:tc>
        <w:tc>
          <w:tcPr>
            <w:tcW w:w="2835" w:type="dxa"/>
          </w:tcPr>
          <w:p w14:paraId="611C3D1F">
            <w:pPr>
              <w:jc w:val="center"/>
            </w:pPr>
            <w:r>
              <w:rPr>
                <w:rFonts w:ascii="Arial" w:hAnsi="Arial" w:eastAsia="宋体"/>
                <w:sz w:val="32"/>
              </w:rPr>
              <w:t>6:00</w:t>
            </w:r>
          </w:p>
        </w:tc>
      </w:tr>
      <w:tr w14:paraId="72F7F0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7A061A20">
            <w:pPr>
              <w:jc w:val="center"/>
            </w:pPr>
            <w:r>
              <w:rPr>
                <w:rFonts w:ascii="Arial" w:hAnsi="Arial" w:eastAsia="宋体"/>
                <w:sz w:val="32"/>
              </w:rPr>
              <w:t>9 时</w:t>
            </w:r>
          </w:p>
        </w:tc>
        <w:tc>
          <w:tcPr>
            <w:tcW w:w="2835" w:type="dxa"/>
          </w:tcPr>
          <w:p w14:paraId="34A35937">
            <w:pPr>
              <w:jc w:val="center"/>
            </w:pPr>
            <w:r>
              <w:rPr>
                <w:rFonts w:ascii="Arial" w:hAnsi="Arial" w:eastAsia="宋体"/>
                <w:sz w:val="32"/>
              </w:rPr>
              <w:t>9:00</w:t>
            </w:r>
          </w:p>
        </w:tc>
      </w:tr>
    </w:tbl>
    <w:p w14:paraId="1FE12175">
      <w:pPr>
        <w:pStyle w:val="168"/>
        <w:spacing w:before="480"/>
      </w:pPr>
      <w:r>
        <w:t>姓名：＿＿＿＿＿＿　　日期：＿＿＿＿＿＿　　家长签字：＿＿＿＿＿＿</w:t>
      </w:r>
    </w:p>
    <w:p w14:paraId="7F6F9803">
      <w:r>
        <w:br w:type="page"/>
      </w:r>
    </w:p>
    <w:p w14:paraId="61DDD220">
      <w:pPr>
        <w:pStyle w:val="165"/>
      </w:pPr>
      <w:r>
        <w:t>11月12日</w:t>
      </w:r>
    </w:p>
    <w:p w14:paraId="5A647F0C">
      <w:pPr>
        <w:pStyle w:val="166"/>
      </w:pPr>
      <w:r>
        <w:t>【语文】语文园地六</w:t>
      </w:r>
    </w:p>
    <w:p w14:paraId="7B113E8F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认一认，大声读一读：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 w14:paraId="22550D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exact"/>
          <w:jc w:val="center"/>
        </w:trPr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3EE1E77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作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AFE4007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业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BEA8683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本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AB2EE25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笔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9A95301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刀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822B2B7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尺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89B4175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书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F01A672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包</w:t>
            </w:r>
          </w:p>
        </w:tc>
      </w:tr>
    </w:tbl>
    <w:p w14:paraId="37116F8D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5E09CE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EA12526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尺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750154E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4C90C1E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E81A4D0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刀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FE7D81D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5D6F2E3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B754178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本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7417540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2F5906C"/>
        </w:tc>
      </w:tr>
    </w:tbl>
    <w:p w14:paraId="3B6E5BF8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填一填：</w:t>
      </w:r>
    </w:p>
    <w:p w14:paraId="207A8D0B">
      <w:pPr>
        <w:pStyle w:val="169"/>
      </w:pPr>
      <w:r>
        <w:t>早晨起来，面向太阳。前面是（　），后面是（　），右面是（　）。</w:t>
      </w:r>
    </w:p>
    <w:p w14:paraId="3D421954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读一读：</w:t>
      </w:r>
    </w:p>
    <w:p w14:paraId="42A4F273">
      <w:pPr>
        <w:pStyle w:val="169"/>
      </w:pPr>
      <w:r>
        <w:t>早晨面对太阳，前面是东，后面是西，左面是北，右面是南。</w:t>
      </w:r>
    </w:p>
    <w:p w14:paraId="3DE82695">
      <w:pPr>
        <w:pStyle w:val="166"/>
      </w:pPr>
      <w:r>
        <w:t>【数学】认识钟表（半时）</w:t>
      </w:r>
    </w:p>
    <w:p w14:paraId="073C0023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填一填：分针指向（　）的时候，是半时。</w:t>
      </w:r>
    </w:p>
    <w:p w14:paraId="26E27B0C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分针指向 6，时针走过 4，是（　）时半。</w:t>
      </w:r>
    </w:p>
    <w:p w14:paraId="01E2FC68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分针指向 6，时针走过 10，是（　）时半。</w:t>
      </w:r>
    </w:p>
    <w:p w14:paraId="2386884D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连一连：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64FA11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6F3C55AC">
            <w:pPr>
              <w:jc w:val="center"/>
            </w:pPr>
            <w:r>
              <w:rPr>
                <w:rFonts w:ascii="Arial" w:hAnsi="Arial" w:eastAsia="宋体"/>
                <w:sz w:val="32"/>
              </w:rPr>
              <w:t>2 时半</w:t>
            </w:r>
          </w:p>
        </w:tc>
        <w:tc>
          <w:tcPr>
            <w:tcW w:w="2835" w:type="dxa"/>
          </w:tcPr>
          <w:p w14:paraId="19F69BAB">
            <w:pPr>
              <w:jc w:val="center"/>
            </w:pPr>
            <w:r>
              <w:rPr>
                <w:rFonts w:ascii="Arial" w:hAnsi="Arial" w:eastAsia="宋体"/>
                <w:sz w:val="32"/>
              </w:rPr>
              <w:t>2:30</w:t>
            </w:r>
          </w:p>
        </w:tc>
      </w:tr>
      <w:tr w14:paraId="3E2E5B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1F553863">
            <w:pPr>
              <w:jc w:val="center"/>
            </w:pPr>
            <w:r>
              <w:rPr>
                <w:rFonts w:ascii="Arial" w:hAnsi="Arial" w:eastAsia="宋体"/>
                <w:sz w:val="32"/>
              </w:rPr>
              <w:t>5 时半</w:t>
            </w:r>
          </w:p>
        </w:tc>
        <w:tc>
          <w:tcPr>
            <w:tcW w:w="2835" w:type="dxa"/>
          </w:tcPr>
          <w:p w14:paraId="6DBD2CCA">
            <w:pPr>
              <w:jc w:val="center"/>
            </w:pPr>
            <w:r>
              <w:rPr>
                <w:rFonts w:ascii="Arial" w:hAnsi="Arial" w:eastAsia="宋体"/>
                <w:sz w:val="32"/>
              </w:rPr>
              <w:t>5:30</w:t>
            </w:r>
          </w:p>
        </w:tc>
      </w:tr>
      <w:tr w14:paraId="70B15D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64E73BBD">
            <w:pPr>
              <w:jc w:val="center"/>
            </w:pPr>
            <w:r>
              <w:rPr>
                <w:rFonts w:ascii="Arial" w:hAnsi="Arial" w:eastAsia="宋体"/>
                <w:sz w:val="32"/>
              </w:rPr>
              <w:t>8 时半</w:t>
            </w:r>
          </w:p>
        </w:tc>
        <w:tc>
          <w:tcPr>
            <w:tcW w:w="2835" w:type="dxa"/>
          </w:tcPr>
          <w:p w14:paraId="17699742">
            <w:pPr>
              <w:jc w:val="center"/>
            </w:pPr>
            <w:r>
              <w:rPr>
                <w:rFonts w:ascii="Arial" w:hAnsi="Arial" w:eastAsia="宋体"/>
                <w:sz w:val="32"/>
              </w:rPr>
              <w:t>8:30</w:t>
            </w:r>
          </w:p>
        </w:tc>
      </w:tr>
    </w:tbl>
    <w:p w14:paraId="3D56AE9C">
      <w:pPr>
        <w:pStyle w:val="168"/>
        <w:spacing w:before="480"/>
      </w:pPr>
      <w:r>
        <w:t>姓名：＿＿＿＿＿＿　　日期：＿＿＿＿＿＿　　家长签字：＿＿＿＿＿＿</w:t>
      </w:r>
    </w:p>
    <w:p w14:paraId="5F4EA212">
      <w:r>
        <w:br w:type="page"/>
      </w:r>
    </w:p>
    <w:p w14:paraId="4CD6C4BA">
      <w:pPr>
        <w:pStyle w:val="165"/>
      </w:pPr>
      <w:r>
        <w:t>11月13日</w:t>
      </w:r>
    </w:p>
    <w:p w14:paraId="156AD5AF">
      <w:pPr>
        <w:pStyle w:val="166"/>
      </w:pPr>
      <w:r>
        <w:t>【语文】课文复习</w:t>
      </w:r>
    </w:p>
    <w:p w14:paraId="647BEC20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认一认，大声读一读：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 w14:paraId="3612A9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exact"/>
          <w:jc w:val="center"/>
        </w:trPr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CCECBB0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秋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7BDC26E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叶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9AD05C0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船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B9A8F0D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星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83CDCA2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江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AE4A6B3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鱼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F8570E8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影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F49F622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朋</w:t>
            </w:r>
          </w:p>
        </w:tc>
      </w:tr>
    </w:tbl>
    <w:p w14:paraId="640CF07C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30FED4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406FE07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月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822E537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FB174E7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0CB664A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儿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8835BA2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A12783F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A9770F5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头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A7858D5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D18A30F"/>
        </w:tc>
      </w:tr>
    </w:tbl>
    <w:p w14:paraId="7E6E3C6B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连一连：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0CCF06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1DB150EF">
            <w:pPr>
              <w:jc w:val="center"/>
            </w:pPr>
            <w:r>
              <w:rPr>
                <w:rFonts w:ascii="Arial" w:hAnsi="Arial" w:eastAsia="宋体"/>
                <w:sz w:val="32"/>
              </w:rPr>
              <w:t>猴子</w:t>
            </w:r>
          </w:p>
        </w:tc>
        <w:tc>
          <w:tcPr>
            <w:tcW w:w="2835" w:type="dxa"/>
          </w:tcPr>
          <w:p w14:paraId="04E562DF">
            <w:pPr>
              <w:jc w:val="center"/>
            </w:pPr>
            <w:r>
              <w:rPr>
                <w:rFonts w:ascii="Arial" w:hAnsi="Arial" w:eastAsia="宋体"/>
                <w:sz w:val="32"/>
              </w:rPr>
              <w:t>尾巴长</w:t>
            </w:r>
          </w:p>
        </w:tc>
      </w:tr>
      <w:tr w14:paraId="28A27B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6A79DB39">
            <w:pPr>
              <w:jc w:val="center"/>
            </w:pPr>
            <w:r>
              <w:rPr>
                <w:rFonts w:ascii="Arial" w:hAnsi="Arial" w:eastAsia="宋体"/>
                <w:sz w:val="32"/>
              </w:rPr>
              <w:t>兔子</w:t>
            </w:r>
          </w:p>
        </w:tc>
        <w:tc>
          <w:tcPr>
            <w:tcW w:w="2835" w:type="dxa"/>
          </w:tcPr>
          <w:p w14:paraId="68E4D2A3">
            <w:pPr>
              <w:jc w:val="center"/>
            </w:pPr>
            <w:r>
              <w:rPr>
                <w:rFonts w:ascii="Arial" w:hAnsi="Arial" w:eastAsia="宋体"/>
                <w:sz w:val="32"/>
              </w:rPr>
              <w:t>尾巴短</w:t>
            </w:r>
          </w:p>
        </w:tc>
      </w:tr>
      <w:tr w14:paraId="7CDBC8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16100AF9">
            <w:pPr>
              <w:jc w:val="center"/>
            </w:pPr>
            <w:r>
              <w:rPr>
                <w:rFonts w:ascii="Arial" w:hAnsi="Arial" w:eastAsia="宋体"/>
                <w:sz w:val="32"/>
              </w:rPr>
              <w:t>大雁</w:t>
            </w:r>
          </w:p>
        </w:tc>
        <w:tc>
          <w:tcPr>
            <w:tcW w:w="2835" w:type="dxa"/>
          </w:tcPr>
          <w:p w14:paraId="021C4824">
            <w:pPr>
              <w:jc w:val="center"/>
            </w:pPr>
            <w:r>
              <w:rPr>
                <w:rFonts w:ascii="Arial" w:hAnsi="Arial" w:eastAsia="宋体"/>
                <w:sz w:val="32"/>
              </w:rPr>
              <w:t>往南飞</w:t>
            </w:r>
          </w:p>
        </w:tc>
      </w:tr>
    </w:tbl>
    <w:p w14:paraId="7B95FCE8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读一读：</w:t>
      </w:r>
    </w:p>
    <w:p w14:paraId="1F6BB363">
      <w:pPr>
        <w:pStyle w:val="169"/>
      </w:pPr>
      <w:r>
        <w:t>江南可采莲，莲叶何田田。（《江南》）</w:t>
      </w:r>
    </w:p>
    <w:p w14:paraId="153EC16E">
      <w:pPr>
        <w:pStyle w:val="166"/>
      </w:pPr>
      <w:r>
        <w:t>【数学】11～20与钟表综合</w:t>
      </w:r>
    </w:p>
    <w:p w14:paraId="22391A80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算一算：</w:t>
      </w:r>
    </w:p>
    <w:p w14:paraId="75C7F02A">
      <w:pPr>
        <w:pStyle w:val="167"/>
        <w:spacing w:after="80"/>
        <w:jc w:val="center"/>
      </w:pPr>
      <w:r>
        <w:t>10+8=（　）　16-6=（　）　14+3=（　）　19-7=（　）</w:t>
      </w:r>
    </w:p>
    <w:p w14:paraId="2C3F22D4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填一填：</w:t>
      </w:r>
    </w:p>
    <w:p w14:paraId="03BF5B1D">
      <w:pPr>
        <w:pStyle w:val="169"/>
      </w:pPr>
      <w:r>
        <w:t>17 里面有（　）个十和（　）个一。　2 个十是（　）。</w:t>
      </w:r>
    </w:p>
    <w:p w14:paraId="6C538BB5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认钟表：</w:t>
      </w:r>
    </w:p>
    <w:p w14:paraId="57C553D0">
      <w:pPr>
        <w:pStyle w:val="169"/>
      </w:pPr>
      <w:r>
        <w:t>分针指向 12，时针指向 7，是（　）时。</w:t>
      </w:r>
    </w:p>
    <w:p w14:paraId="2F14D757">
      <w:pPr>
        <w:pStyle w:val="169"/>
      </w:pPr>
      <w:r>
        <w:t>分针指向 6，时针走过 9，是（　）时半。</w:t>
      </w:r>
    </w:p>
    <w:p w14:paraId="042ABAAB">
      <w:pPr>
        <w:spacing w:before="0" w:after="0" w:line="240" w:lineRule="auto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 xml:space="preserve">在 </w:t>
      </w:r>
      <w:r>
        <w:rPr>
          <w:rFonts w:ascii="Arial" w:hAnsi="Arial" w:eastAsia="宋体"/>
          <w:sz w:val="36"/>
          <w:szCs w:val="36"/>
        </w:rPr>
        <w:t xml:space="preserve">○</w:t>
      </w:r>
      <w:r>
        <w:rPr>
          <w:rFonts w:ascii="Arial" w:hAnsi="Arial" w:eastAsia="宋体"/>
          <w:sz w:val="28"/>
        </w:rPr>
        <w:t xml:space="preserve"> 里填“＞”“＜”或“＝”：</w:t>
      </w:r>
    </w:p>
    <w:p w14:paraId="0D045C16">
      <w:pPr>
        <w:pStyle w:val="167"/>
        <w:spacing w:after="0" w:before="0" w:line="240" w:lineRule="auto"/>
        <w:jc w:val="center"/>
      </w:pPr>
      <w:r>
        <w:t xml:space="preserve">15 </w:t>
      </w:r>
      <w:r>
        <w:rPr>
          <w:sz w:val="36"/>
          <w:szCs w:val="36"/>
        </w:rPr>
        <w:t xml:space="preserve">○</w:t>
      </w:r>
      <w:r>
        <w:t xml:space="preserve"> 20　　13 </w:t>
      </w:r>
      <w:r>
        <w:rPr>
          <w:sz w:val="36"/>
          <w:szCs w:val="36"/>
        </w:rPr>
        <w:t xml:space="preserve">○</w:t>
      </w:r>
      <w:r>
        <w:t xml:space="preserve"> 11</w:t>
      </w:r>
    </w:p>
    <w:p w14:paraId="4F7F070E">
      <w:pPr>
        <w:pStyle w:val="168"/>
        <w:spacing w:before="480"/>
      </w:pPr>
      <w:r>
        <w:t>姓名：＿＿＿＿＿＿　　日期：＿＿＿＿＿＿　　家长签字：＿＿＿＿＿＿</w:t>
      </w:r>
    </w:p>
    <w:p w14:paraId="2A820615">
      <w:r>
        <w:br w:type="page"/>
      </w:r>
    </w:p>
    <w:p w14:paraId="48C57F6D">
      <w:pPr>
        <w:pStyle w:val="165"/>
      </w:pPr>
      <w:r>
        <w:t>11月16日</w:t>
      </w:r>
    </w:p>
    <w:p w14:paraId="4191E74C">
      <w:pPr>
        <w:pStyle w:val="166"/>
      </w:pPr>
      <w:r>
        <w:t>【语文】课文《青蛙写诗》</w:t>
      </w:r>
    </w:p>
    <w:p w14:paraId="38CAAF15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认一认，大声读一读：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 w14:paraId="6A7B72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exact"/>
          <w:jc w:val="center"/>
        </w:trPr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AF3CB80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写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BC3EC9F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诗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EA0A01B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点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BC0B72C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要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B6A9D09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过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DAB7FB0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给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E77F2EF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当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46726E2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串</w:t>
            </w:r>
          </w:p>
        </w:tc>
      </w:tr>
    </w:tbl>
    <w:p w14:paraId="69FFB155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1DB670D7"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1270034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下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D21E357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ABFFAD3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EF2D302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个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03AE4B9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38273EB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2251106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雨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FEE568D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B06C05B"/>
        </w:tc>
      </w:tr>
    </w:tbl>
    <w:p w14:paraId="14476195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连一连：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5B92BA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32A53C30">
            <w:pPr>
              <w:jc w:val="center"/>
            </w:pPr>
            <w:r>
              <w:rPr>
                <w:rFonts w:ascii="Arial" w:hAnsi="Arial" w:eastAsia="宋体"/>
                <w:sz w:val="32"/>
              </w:rPr>
              <w:t>小蝌蚪</w:t>
            </w:r>
          </w:p>
        </w:tc>
        <w:tc>
          <w:tcPr>
            <w:tcW w:w="2835" w:type="dxa"/>
          </w:tcPr>
          <w:p w14:paraId="600CF93A">
            <w:pPr>
              <w:jc w:val="center"/>
            </w:pPr>
            <w:r>
              <w:rPr>
                <w:rFonts w:ascii="Arial" w:hAnsi="Arial" w:eastAsia="宋体"/>
                <w:sz w:val="32"/>
              </w:rPr>
              <w:t>小逗号</w:t>
            </w:r>
          </w:p>
        </w:tc>
      </w:tr>
      <w:tr w14:paraId="4AE5EA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7C0E4F95">
            <w:pPr>
              <w:jc w:val="center"/>
            </w:pPr>
            <w:r>
              <w:rPr>
                <w:rFonts w:ascii="Arial" w:hAnsi="Arial" w:eastAsia="宋体"/>
                <w:sz w:val="32"/>
              </w:rPr>
              <w:t>水泡泡</w:t>
            </w:r>
          </w:p>
        </w:tc>
        <w:tc>
          <w:tcPr>
            <w:tcW w:w="2835" w:type="dxa"/>
          </w:tcPr>
          <w:p w14:paraId="6E8FC043">
            <w:pPr>
              <w:jc w:val="center"/>
            </w:pPr>
            <w:r>
              <w:rPr>
                <w:rFonts w:ascii="Arial" w:hAnsi="Arial" w:eastAsia="宋体"/>
                <w:sz w:val="32"/>
              </w:rPr>
              <w:t>小句号</w:t>
            </w:r>
          </w:p>
        </w:tc>
      </w:tr>
      <w:tr w14:paraId="4BC87C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2FBB8543">
            <w:pPr>
              <w:jc w:val="center"/>
            </w:pPr>
            <w:r>
              <w:rPr>
                <w:rFonts w:ascii="Arial" w:hAnsi="Arial" w:eastAsia="宋体"/>
                <w:sz w:val="32"/>
              </w:rPr>
              <w:t>一串水珠</w:t>
            </w:r>
          </w:p>
        </w:tc>
        <w:tc>
          <w:tcPr>
            <w:tcW w:w="2835" w:type="dxa"/>
          </w:tcPr>
          <w:p w14:paraId="02329D0C">
            <w:pPr>
              <w:jc w:val="center"/>
            </w:pPr>
            <w:r>
              <w:rPr>
                <w:rFonts w:ascii="Arial" w:hAnsi="Arial" w:eastAsia="宋体"/>
                <w:sz w:val="32"/>
              </w:rPr>
              <w:t>省略号</w:t>
            </w:r>
          </w:p>
        </w:tc>
      </w:tr>
    </w:tbl>
    <w:p w14:paraId="1DDC606B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读一读：</w:t>
      </w:r>
    </w:p>
    <w:p w14:paraId="0528E901">
      <w:pPr>
        <w:pStyle w:val="169"/>
      </w:pPr>
      <w:r>
        <w:t>小蝌蚪游过来说：“我要给你当个小逗号。”水泡泡说：“我能当个小句号。”</w:t>
      </w:r>
    </w:p>
    <w:p w14:paraId="73A8AD15">
      <w:pPr>
        <w:pStyle w:val="166"/>
      </w:pPr>
      <w:r>
        <w:t>【数学】9 加几（凑十法）</w:t>
      </w:r>
    </w:p>
    <w:p w14:paraId="24E453B3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圈一圈，算一算：9＋4＝（　）（想：9＋1＝10，10＋3＝13）</w:t>
      </w:r>
    </w:p>
    <w:p w14:paraId="5BAE2158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算一算：</w:t>
      </w:r>
    </w:p>
    <w:p w14:paraId="6B8D9AEE">
      <w:pPr>
        <w:pStyle w:val="167"/>
        <w:spacing w:after="80"/>
        <w:jc w:val="center"/>
      </w:pPr>
      <w:r>
        <w:t>9+2=（　）　9+5=（　）　9+7=（　）　9+9=（　）</w:t>
      </w:r>
    </w:p>
    <w:p w14:paraId="066E93DB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填一填：</w:t>
      </w:r>
    </w:p>
    <w:p w14:paraId="7143E792">
      <w:pPr>
        <w:pStyle w:val="169"/>
      </w:pPr>
      <w:r>
        <w:t>9＋6＝（　）　　9＋8＝（　）</w:t>
      </w:r>
    </w:p>
    <w:p w14:paraId="28A63B53">
      <w:pPr>
        <w:spacing w:before="0" w:after="0" w:line="240" w:lineRule="auto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 xml:space="preserve">在 </w:t>
      </w:r>
      <w:r>
        <w:rPr>
          <w:rFonts w:ascii="Arial" w:hAnsi="Arial" w:eastAsia="宋体"/>
          <w:sz w:val="36"/>
          <w:szCs w:val="36"/>
        </w:rPr>
        <w:t xml:space="preserve">○</w:t>
      </w:r>
      <w:r>
        <w:rPr>
          <w:rFonts w:ascii="Arial" w:hAnsi="Arial" w:eastAsia="宋体"/>
          <w:sz w:val="28"/>
        </w:rPr>
        <w:t xml:space="preserve"> 里填“＞”“＜”或“＝”：</w:t>
      </w:r>
    </w:p>
    <w:p w14:paraId="05800874">
      <w:pPr>
        <w:pStyle w:val="167"/>
        <w:spacing w:after="0" w:before="0" w:line="240" w:lineRule="auto"/>
        <w:jc w:val="center"/>
      </w:pPr>
      <w:r>
        <w:t xml:space="preserve">9+3 </w:t>
      </w:r>
      <w:r>
        <w:rPr>
          <w:sz w:val="36"/>
          <w:szCs w:val="36"/>
        </w:rPr>
        <w:t xml:space="preserve">○</w:t>
      </w:r>
      <w:r>
        <w:t xml:space="preserve"> 11　　9+6 </w:t>
      </w:r>
      <w:r>
        <w:rPr>
          <w:sz w:val="36"/>
          <w:szCs w:val="36"/>
        </w:rPr>
        <w:t xml:space="preserve">○</w:t>
      </w:r>
      <w:r>
        <w:t xml:space="preserve"> 15　　9+9 </w:t>
      </w:r>
      <w:r>
        <w:rPr>
          <w:sz w:val="36"/>
          <w:szCs w:val="36"/>
        </w:rPr>
        <w:t xml:space="preserve">○</w:t>
      </w:r>
      <w:r>
        <w:t xml:space="preserve"> 17</w:t>
      </w:r>
    </w:p>
    <w:p w14:paraId="4732D5D2">
      <w:pPr>
        <w:pStyle w:val="168"/>
        <w:spacing w:before="480"/>
      </w:pPr>
      <w:r>
        <w:t>姓名：＿＿＿＿＿＿　　日期：＿＿＿＿＿＿　　家长签字：＿＿＿＿＿＿</w:t>
      </w:r>
    </w:p>
    <w:p w14:paraId="6979C80A">
      <w:r>
        <w:br w:type="page"/>
      </w:r>
    </w:p>
    <w:p w14:paraId="135F75C1">
      <w:pPr>
        <w:pStyle w:val="165"/>
      </w:pPr>
      <w:r>
        <w:t>11月17日</w:t>
      </w:r>
    </w:p>
    <w:p w14:paraId="6C232E2F">
      <w:pPr>
        <w:pStyle w:val="166"/>
      </w:pPr>
      <w:r>
        <w:t>【语文】课文《雨点儿》</w:t>
      </w:r>
    </w:p>
    <w:p w14:paraId="75BA2477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认一认，大声读一读：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 w14:paraId="676E3E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exact"/>
          <w:jc w:val="center"/>
        </w:trPr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45D909F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数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FBE7BBC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彩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030B677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半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64BDEEE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空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6D7E39E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问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A6401D1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到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17C3709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方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0C26F9E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没</w:t>
            </w:r>
          </w:p>
        </w:tc>
      </w:tr>
    </w:tbl>
    <w:p w14:paraId="7AE78A6E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26A1DC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0CD97D0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问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D04B07D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A3CDF31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95C3850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有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F7F2668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A42C814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72EF3A3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半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90A6EBA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CE5F97B"/>
        </w:tc>
      </w:tr>
    </w:tbl>
    <w:p w14:paraId="0F9E6BC6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填一填：</w:t>
      </w:r>
    </w:p>
    <w:p w14:paraId="58EAE8EF">
      <w:pPr>
        <w:pStyle w:val="169"/>
      </w:pPr>
      <w:r>
        <w:t>（　）的雨点儿，从云彩里飘落下来。雨点儿要去有（　）有（　）的地方。</w:t>
      </w:r>
    </w:p>
    <w:p w14:paraId="1CE82B4E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读一读：</w:t>
      </w:r>
    </w:p>
    <w:p w14:paraId="7C39B50C">
      <w:pPr>
        <w:pStyle w:val="169"/>
      </w:pPr>
      <w:r>
        <w:t>数不清的雨点儿，从云彩里飘落下来。不久，有花有草的地方，花更红了，草更绿了。</w:t>
      </w:r>
    </w:p>
    <w:p w14:paraId="06DAA056">
      <w:pPr>
        <w:pStyle w:val="166"/>
      </w:pPr>
      <w:r>
        <w:t>【数学】8、7、6 加几</w:t>
      </w:r>
    </w:p>
    <w:p w14:paraId="73A3D64B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用凑十法算一算：</w:t>
      </w:r>
    </w:p>
    <w:p w14:paraId="28CA56FD">
      <w:pPr>
        <w:pStyle w:val="167"/>
        <w:spacing w:after="80"/>
        <w:jc w:val="center"/>
      </w:pPr>
      <w:r>
        <w:t>8+5=（　）　7+4=（　）　6+5=（　）</w:t>
      </w:r>
    </w:p>
    <w:p w14:paraId="6238EBFC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算一算：</w:t>
      </w:r>
    </w:p>
    <w:p w14:paraId="29BE7765">
      <w:pPr>
        <w:pStyle w:val="167"/>
        <w:spacing w:after="80"/>
        <w:jc w:val="center"/>
      </w:pPr>
      <w:r>
        <w:t>8+3=（　）　7+5=（　）　6+6=（　）　8+7=（　）</w:t>
      </w:r>
    </w:p>
    <w:p w14:paraId="7AED9270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填一填：</w:t>
      </w:r>
    </w:p>
    <w:p w14:paraId="4FF2EA97">
      <w:pPr>
        <w:pStyle w:val="169"/>
      </w:pPr>
      <w:r>
        <w:t>8＋（　）＝12　　7＋（　）＝13　　6＋（　）＝11</w:t>
      </w:r>
    </w:p>
    <w:p w14:paraId="5BB22F65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圈一圈，算一算：7＋6＝（　）（想：7＋3＝10，10＋3＝13）</w:t>
      </w:r>
    </w:p>
    <w:p w14:paraId="0A93F930">
      <w:pPr>
        <w:pStyle w:val="168"/>
        <w:spacing w:before="480"/>
      </w:pPr>
      <w:r>
        <w:t>姓名：＿＿＿＿＿＿　　日期：＿＿＿＿＿＿　　家长签字：＿＿＿＿＿＿</w:t>
      </w:r>
    </w:p>
    <w:p w14:paraId="07222D31">
      <w:r>
        <w:br w:type="page"/>
      </w:r>
    </w:p>
    <w:p w14:paraId="1D0813C5">
      <w:pPr>
        <w:pStyle w:val="165"/>
      </w:pPr>
      <w:r>
        <w:t>11月18日</w:t>
      </w:r>
    </w:p>
    <w:p w14:paraId="5968A696">
      <w:pPr>
        <w:pStyle w:val="166"/>
      </w:pPr>
      <w:r>
        <w:t>【语文】课文写字练习</w:t>
      </w:r>
    </w:p>
    <w:p w14:paraId="255E1179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认一认，大声读一读：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 w14:paraId="6BB6EC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exact"/>
          <w:jc w:val="center"/>
        </w:trPr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6E432AC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写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296D0EA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诗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6F88BA3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点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4284A95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要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9DA369A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过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726424C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给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68201BE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当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AC1EFD3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串</w:t>
            </w:r>
          </w:p>
        </w:tc>
      </w:tr>
    </w:tbl>
    <w:p w14:paraId="3D902CD4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544F9A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F4C7D9A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问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1B6E67C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8AADD86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ABBD3C0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有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2E94E3C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F600290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92691DE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半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B57E690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F9BAAFE"/>
        </w:tc>
      </w:tr>
    </w:tbl>
    <w:p w14:paraId="30903BC1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连一连：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043878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202ED832">
            <w:pPr>
              <w:jc w:val="center"/>
            </w:pPr>
            <w:r>
              <w:rPr>
                <w:rFonts w:ascii="Arial" w:hAnsi="Arial" w:eastAsia="宋体"/>
                <w:sz w:val="32"/>
              </w:rPr>
              <w:t>小雨点儿</w:t>
            </w:r>
          </w:p>
        </w:tc>
        <w:tc>
          <w:tcPr>
            <w:tcW w:w="2835" w:type="dxa"/>
          </w:tcPr>
          <w:p w14:paraId="00D72056">
            <w:pPr>
              <w:jc w:val="center"/>
            </w:pPr>
            <w:r>
              <w:rPr>
                <w:rFonts w:ascii="Arial" w:hAnsi="Arial" w:eastAsia="宋体"/>
                <w:sz w:val="32"/>
              </w:rPr>
              <w:t>有花有草的地方</w:t>
            </w:r>
          </w:p>
        </w:tc>
      </w:tr>
      <w:tr w14:paraId="78487F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61767633">
            <w:pPr>
              <w:jc w:val="center"/>
            </w:pPr>
            <w:r>
              <w:rPr>
                <w:rFonts w:ascii="Arial" w:hAnsi="Arial" w:eastAsia="宋体"/>
                <w:sz w:val="32"/>
              </w:rPr>
              <w:t>大雨点儿</w:t>
            </w:r>
          </w:p>
        </w:tc>
        <w:tc>
          <w:tcPr>
            <w:tcW w:w="2835" w:type="dxa"/>
          </w:tcPr>
          <w:p w14:paraId="2009A29D">
            <w:pPr>
              <w:jc w:val="center"/>
            </w:pPr>
            <w:r>
              <w:rPr>
                <w:rFonts w:ascii="Arial" w:hAnsi="Arial" w:eastAsia="宋体"/>
                <w:sz w:val="32"/>
              </w:rPr>
              <w:t>没有花没有草的地方</w:t>
            </w:r>
          </w:p>
        </w:tc>
      </w:tr>
    </w:tbl>
    <w:p w14:paraId="0078B95B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读一读：</w:t>
      </w:r>
    </w:p>
    <w:p w14:paraId="0492D8E0">
      <w:pPr>
        <w:pStyle w:val="169"/>
      </w:pPr>
      <w:r>
        <w:t>大雨点儿说：“我要去没有花没有草的地方。”不久，那里开出了红的花，长出了绿的草。</w:t>
      </w:r>
    </w:p>
    <w:p w14:paraId="393E85F2">
      <w:pPr>
        <w:pStyle w:val="166"/>
      </w:pPr>
      <w:r>
        <w:t>【数学】5、4、3、2 加几</w:t>
      </w:r>
    </w:p>
    <w:p w14:paraId="00D15121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想一想，算一算（交换加数，想得数）：</w:t>
      </w:r>
    </w:p>
    <w:p w14:paraId="0498B4E1">
      <w:pPr>
        <w:pStyle w:val="167"/>
        <w:spacing w:after="80"/>
        <w:jc w:val="center"/>
      </w:pPr>
      <w:r>
        <w:t>5+7=（　）　4+8=（　）　3+9=（　）　2+9=（　）</w:t>
      </w:r>
    </w:p>
    <w:p w14:paraId="1ED9F496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算一算：</w:t>
      </w:r>
    </w:p>
    <w:p w14:paraId="2E45773D">
      <w:pPr>
        <w:pStyle w:val="167"/>
        <w:spacing w:after="80"/>
        <w:jc w:val="center"/>
      </w:pPr>
      <w:r>
        <w:t>5+6=（　）　4+7=（　）　3+8=（　）　2+9=（　）</w:t>
      </w:r>
    </w:p>
    <w:p w14:paraId="65503F19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填一填：</w:t>
      </w:r>
    </w:p>
    <w:p w14:paraId="76B44059">
      <w:pPr>
        <w:pStyle w:val="169"/>
      </w:pPr>
      <w:r>
        <w:t>5＋8＝（　）　　4＋9＝（　）</w:t>
      </w:r>
    </w:p>
    <w:p w14:paraId="4C8C9E2D">
      <w:pPr>
        <w:spacing w:before="0" w:after="0" w:line="240" w:lineRule="auto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 xml:space="preserve">在 </w:t>
      </w:r>
      <w:r>
        <w:rPr>
          <w:rFonts w:ascii="Arial" w:hAnsi="Arial" w:eastAsia="宋体"/>
          <w:sz w:val="36"/>
          <w:szCs w:val="36"/>
        </w:rPr>
        <w:t xml:space="preserve">○</w:t>
      </w:r>
      <w:r>
        <w:rPr>
          <w:rFonts w:ascii="Arial" w:hAnsi="Arial" w:eastAsia="宋体"/>
          <w:sz w:val="28"/>
        </w:rPr>
        <w:t xml:space="preserve"> 里填“＞”“＜”或“＝”：</w:t>
      </w:r>
    </w:p>
    <w:p w14:paraId="2B036619">
      <w:pPr>
        <w:pStyle w:val="167"/>
        <w:spacing w:after="0" w:before="0" w:line="240" w:lineRule="auto"/>
        <w:jc w:val="center"/>
      </w:pPr>
      <w:r>
        <w:t xml:space="preserve">5+7 </w:t>
      </w:r>
      <w:r>
        <w:rPr>
          <w:sz w:val="36"/>
          <w:szCs w:val="36"/>
        </w:rPr>
        <w:t xml:space="preserve">○</w:t>
      </w:r>
      <w:r>
        <w:t xml:space="preserve"> 12　　4+8 </w:t>
      </w:r>
      <w:r>
        <w:rPr>
          <w:sz w:val="36"/>
          <w:szCs w:val="36"/>
        </w:rPr>
        <w:t xml:space="preserve">○</w:t>
      </w:r>
      <w:r>
        <w:t xml:space="preserve"> 11　　3+9 </w:t>
      </w:r>
      <w:r>
        <w:rPr>
          <w:sz w:val="36"/>
          <w:szCs w:val="36"/>
        </w:rPr>
        <w:t xml:space="preserve">○</w:t>
      </w:r>
      <w:r>
        <w:t xml:space="preserve"> 13</w:t>
      </w:r>
    </w:p>
    <w:p w14:paraId="22878E5A">
      <w:pPr>
        <w:pStyle w:val="168"/>
        <w:spacing w:before="480"/>
      </w:pPr>
      <w:r>
        <w:t>姓名：＿＿＿＿＿＿　　日期：＿＿＿＿＿＿　　家长签字：＿＿＿＿＿＿</w:t>
      </w:r>
    </w:p>
    <w:p w14:paraId="081B249C">
      <w:r>
        <w:br w:type="page"/>
      </w:r>
    </w:p>
    <w:p w14:paraId="6123D436">
      <w:pPr>
        <w:pStyle w:val="165"/>
      </w:pPr>
      <w:r>
        <w:t>11月19日</w:t>
      </w:r>
    </w:p>
    <w:p w14:paraId="2F2F0D67">
      <w:pPr>
        <w:pStyle w:val="166"/>
      </w:pPr>
      <w:r>
        <w:t>【语文】语文园地七</w:t>
      </w:r>
    </w:p>
    <w:p w14:paraId="7CC600C1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认一认，大声读一读：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 w14:paraId="63AA62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exact"/>
          <w:jc w:val="center"/>
        </w:trPr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5FDBB92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数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A0D1F94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彩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D443BF4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空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20AC7F2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问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77929A5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到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B506CF1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方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83EE0CF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没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196A4C9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更</w:t>
            </w:r>
          </w:p>
        </w:tc>
      </w:tr>
    </w:tbl>
    <w:p w14:paraId="736B229B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6748B5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AFE7F6F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半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A09A9A4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457A456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D1A1551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问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2D97B2F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1D30FD6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BB18E2F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有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2ECF425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01A693B"/>
        </w:tc>
      </w:tr>
    </w:tbl>
    <w:p w14:paraId="1E05A50E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填一填：</w:t>
      </w:r>
    </w:p>
    <w:p w14:paraId="77331B5E">
      <w:pPr>
        <w:pStyle w:val="169"/>
      </w:pPr>
      <w:r>
        <w:t>天上有（　）的星星。雨点儿从（　）里飘落下来。</w:t>
      </w:r>
    </w:p>
    <w:p w14:paraId="2F84270B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读一读：</w:t>
      </w:r>
    </w:p>
    <w:p w14:paraId="437EEBF1">
      <w:pPr>
        <w:pStyle w:val="169"/>
      </w:pPr>
      <w:r>
        <w:t>一片一片又一片，两片三片四五片。六片七片八九片，飞入水中都不见。</w:t>
      </w:r>
    </w:p>
    <w:p w14:paraId="32BBB4DD">
      <w:pPr>
        <w:pStyle w:val="166"/>
      </w:pPr>
      <w:r>
        <w:t>【数学】20以内进位加法练习</w:t>
      </w:r>
    </w:p>
    <w:p w14:paraId="128798A8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算一算：</w:t>
      </w:r>
    </w:p>
    <w:p w14:paraId="6970A6DF">
      <w:pPr>
        <w:pStyle w:val="167"/>
        <w:spacing w:after="80"/>
        <w:jc w:val="center"/>
      </w:pPr>
      <w:r>
        <w:t>9+4=（　）　8+6=（　）　7+5=（　）　6+7=（　）</w:t>
      </w:r>
    </w:p>
    <w:p w14:paraId="72100590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算一算：</w:t>
      </w:r>
    </w:p>
    <w:p w14:paraId="1017DEA7">
      <w:pPr>
        <w:pStyle w:val="167"/>
        <w:spacing w:after="80"/>
        <w:jc w:val="center"/>
      </w:pPr>
      <w:r>
        <w:t>9+8=（　）　8+3=（　）　7+6=（　）　5+8=（　）</w:t>
      </w:r>
    </w:p>
    <w:p w14:paraId="5D7DD71B">
      <w:pPr>
        <w:spacing w:before="0" w:after="0" w:line="240" w:lineRule="auto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 xml:space="preserve">在 </w:t>
      </w:r>
      <w:r>
        <w:rPr>
          <w:rFonts w:ascii="Arial" w:hAnsi="Arial" w:eastAsia="宋体"/>
          <w:sz w:val="36"/>
          <w:szCs w:val="36"/>
        </w:rPr>
        <w:t xml:space="preserve">○</w:t>
      </w:r>
      <w:r>
        <w:rPr>
          <w:rFonts w:ascii="Arial" w:hAnsi="Arial" w:eastAsia="宋体"/>
          <w:sz w:val="28"/>
        </w:rPr>
        <w:t xml:space="preserve"> 里填“＞”“＜”或“＝”：</w:t>
      </w:r>
    </w:p>
    <w:p w14:paraId="4A0DEF71">
      <w:pPr>
        <w:pStyle w:val="167"/>
        <w:spacing w:after="0" w:before="0" w:line="240" w:lineRule="auto"/>
        <w:jc w:val="center"/>
      </w:pPr>
      <w:r>
        <w:t xml:space="preserve">9+5 </w:t>
      </w:r>
      <w:r>
        <w:rPr>
          <w:sz w:val="36"/>
          <w:szCs w:val="36"/>
        </w:rPr>
        <w:t xml:space="preserve">○</w:t>
      </w:r>
      <w:r>
        <w:t xml:space="preserve"> 13　　8+4 </w:t>
      </w:r>
      <w:r>
        <w:rPr>
          <w:sz w:val="36"/>
          <w:szCs w:val="36"/>
        </w:rPr>
        <w:t xml:space="preserve">○</w:t>
      </w:r>
      <w:r>
        <w:t xml:space="preserve"> 12　　7+7 </w:t>
      </w:r>
      <w:r>
        <w:rPr>
          <w:sz w:val="36"/>
          <w:szCs w:val="36"/>
        </w:rPr>
        <w:t xml:space="preserve">○</w:t>
      </w:r>
      <w:r>
        <w:t xml:space="preserve"> 15</w:t>
      </w:r>
    </w:p>
    <w:p w14:paraId="1157E952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填一填：</w:t>
      </w:r>
    </w:p>
    <w:p w14:paraId="3A4E1F12">
      <w:pPr>
        <w:pStyle w:val="169"/>
      </w:pPr>
      <w:r>
        <w:t>8＋（　）＝13　　9＋（　）＝15　　7＋（　）＝11</w:t>
      </w:r>
    </w:p>
    <w:p w14:paraId="09DAC5D7">
      <w:pPr>
        <w:pStyle w:val="168"/>
        <w:spacing w:before="480"/>
      </w:pPr>
      <w:r>
        <w:t>姓名：＿＿＿＿＿＿　　日期：＿＿＿＿＿＿　　家长签字：＿＿＿＿＿＿</w:t>
      </w:r>
    </w:p>
    <w:p w14:paraId="46797614">
      <w:r>
        <w:br w:type="page"/>
      </w:r>
    </w:p>
    <w:p w14:paraId="72547BED">
      <w:pPr>
        <w:pStyle w:val="165"/>
      </w:pPr>
      <w:r>
        <w:t>11月20日</w:t>
      </w:r>
    </w:p>
    <w:p w14:paraId="6868E54A">
      <w:pPr>
        <w:pStyle w:val="166"/>
      </w:pPr>
      <w:r>
        <w:t>【语文】课文复习</w:t>
      </w:r>
    </w:p>
    <w:p w14:paraId="3AEBADCE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认一认，大声读一读：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 w14:paraId="3E579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exact"/>
          <w:jc w:val="center"/>
        </w:trPr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348883F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青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A685455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蛙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92976E8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写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99FFEAC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诗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13111B0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雨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0F2D8CB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点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6F1E204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数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E75E22A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彩</w:t>
            </w:r>
          </w:p>
        </w:tc>
      </w:tr>
    </w:tbl>
    <w:p w14:paraId="369D152D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5CB6FA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647E3AA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下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B868926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BF7BB13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F8EE163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个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E5834A2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2FCA189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13EAA19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雨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2486775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2FF1222"/>
        </w:tc>
      </w:tr>
    </w:tbl>
    <w:p w14:paraId="632C5881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连一连：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169488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267729D8">
            <w:pPr>
              <w:jc w:val="center"/>
            </w:pPr>
            <w:r>
              <w:rPr>
                <w:rFonts w:ascii="Arial" w:hAnsi="Arial" w:eastAsia="宋体"/>
                <w:sz w:val="32"/>
              </w:rPr>
              <w:t>小蝌蚪</w:t>
            </w:r>
          </w:p>
        </w:tc>
        <w:tc>
          <w:tcPr>
            <w:tcW w:w="2835" w:type="dxa"/>
          </w:tcPr>
          <w:p w14:paraId="3852AF40">
            <w:pPr>
              <w:jc w:val="center"/>
            </w:pPr>
            <w:r>
              <w:rPr>
                <w:rFonts w:ascii="Arial" w:hAnsi="Arial" w:eastAsia="宋体"/>
                <w:sz w:val="32"/>
              </w:rPr>
              <w:t>小逗号</w:t>
            </w:r>
          </w:p>
        </w:tc>
      </w:tr>
      <w:tr w14:paraId="5E9AE9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131911D7">
            <w:pPr>
              <w:jc w:val="center"/>
            </w:pPr>
            <w:r>
              <w:rPr>
                <w:rFonts w:ascii="Arial" w:hAnsi="Arial" w:eastAsia="宋体"/>
                <w:sz w:val="32"/>
              </w:rPr>
              <w:t>水泡泡</w:t>
            </w:r>
          </w:p>
        </w:tc>
        <w:tc>
          <w:tcPr>
            <w:tcW w:w="2835" w:type="dxa"/>
          </w:tcPr>
          <w:p w14:paraId="6120EF76">
            <w:pPr>
              <w:jc w:val="center"/>
            </w:pPr>
            <w:r>
              <w:rPr>
                <w:rFonts w:ascii="Arial" w:hAnsi="Arial" w:eastAsia="宋体"/>
                <w:sz w:val="32"/>
              </w:rPr>
              <w:t>小句号</w:t>
            </w:r>
          </w:p>
        </w:tc>
      </w:tr>
      <w:tr w14:paraId="74C416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787A9E68">
            <w:pPr>
              <w:jc w:val="center"/>
            </w:pPr>
            <w:r>
              <w:rPr>
                <w:rFonts w:ascii="Arial" w:hAnsi="Arial" w:eastAsia="宋体"/>
                <w:sz w:val="32"/>
              </w:rPr>
              <w:t>一串水珠</w:t>
            </w:r>
          </w:p>
        </w:tc>
        <w:tc>
          <w:tcPr>
            <w:tcW w:w="2835" w:type="dxa"/>
          </w:tcPr>
          <w:p w14:paraId="67E1CF59">
            <w:pPr>
              <w:jc w:val="center"/>
            </w:pPr>
            <w:r>
              <w:rPr>
                <w:rFonts w:ascii="Arial" w:hAnsi="Arial" w:eastAsia="宋体"/>
                <w:sz w:val="32"/>
              </w:rPr>
              <w:t>省略号</w:t>
            </w:r>
          </w:p>
        </w:tc>
      </w:tr>
    </w:tbl>
    <w:p w14:paraId="1B92A8AB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读一读：</w:t>
      </w:r>
    </w:p>
    <w:p w14:paraId="2D1DE912">
      <w:pPr>
        <w:pStyle w:val="169"/>
      </w:pPr>
      <w:r>
        <w:t>青蛙说：“我要写诗啦！”小雨点来帮忙，写成一首好听的诗。</w:t>
      </w:r>
    </w:p>
    <w:p w14:paraId="18EC773B">
      <w:pPr>
        <w:pStyle w:val="166"/>
      </w:pPr>
      <w:r>
        <w:t>【数学】20以内进位加法综合</w:t>
      </w:r>
    </w:p>
    <w:p w14:paraId="7407560E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算一算：</w:t>
      </w:r>
    </w:p>
    <w:p w14:paraId="1AFFB16D">
      <w:pPr>
        <w:pStyle w:val="167"/>
        <w:spacing w:after="80"/>
        <w:jc w:val="center"/>
      </w:pPr>
      <w:r>
        <w:t>9+6=（　）　8+5=（　）　7+4=（　）　6+5=（　）</w:t>
      </w:r>
    </w:p>
    <w:p w14:paraId="52FBF823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算一算：</w:t>
      </w:r>
    </w:p>
    <w:p w14:paraId="7D7D71EE">
      <w:pPr>
        <w:pStyle w:val="167"/>
        <w:spacing w:after="80"/>
        <w:jc w:val="center"/>
      </w:pPr>
      <w:r>
        <w:t>9+7=（　）　8+8=（　）　7+6=（　）　5+7=（　）</w:t>
      </w:r>
    </w:p>
    <w:p w14:paraId="42A51568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小明有 9 本书，又买来 5 本，现在有几本？</w:t>
      </w:r>
    </w:p>
    <w:p w14:paraId="0ED75106">
      <w:pPr>
        <w:pStyle w:val="169"/>
        <w:spacing w:before="0" w:after="0" w:line="240" w:lineRule="auto"/>
      </w:pPr>
      <w:r>
        <w:t xml:space="preserve">（　）</w:t>
      </w:r>
      <w:r>
        <w:rPr>
          <w:sz w:val="36"/>
          <w:szCs w:val="36"/>
        </w:rPr>
        <w:t xml:space="preserve">○</w:t>
      </w:r>
      <w:r>
        <w:t xml:space="preserve">（　）＝（　）本</w:t>
      </w:r>
    </w:p>
    <w:p w14:paraId="1617904A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填一填：</w:t>
      </w:r>
    </w:p>
    <w:p w14:paraId="53642B9B">
      <w:pPr>
        <w:pStyle w:val="169"/>
      </w:pPr>
      <w:r>
        <w:t>9＋（　）＝17　　8＋（　）＝12　　6＋（　）＝12</w:t>
      </w:r>
    </w:p>
    <w:p w14:paraId="31C5E2B7">
      <w:pPr>
        <w:pStyle w:val="168"/>
        <w:spacing w:before="480"/>
      </w:pPr>
      <w:r>
        <w:t>姓名：＿＿＿＿＿＿　　日期：＿＿＿＿＿＿　　家长签字：＿＿＿＿＿＿</w:t>
      </w:r>
    </w:p>
    <w:p w14:paraId="102BF766">
      <w:r>
        <w:br w:type="page"/>
      </w:r>
    </w:p>
    <w:p w14:paraId="46406621">
      <w:pPr>
        <w:pStyle w:val="165"/>
      </w:pPr>
      <w:r>
        <w:t>11月23日</w:t>
      </w:r>
    </w:p>
    <w:p w14:paraId="1878041E">
      <w:pPr>
        <w:pStyle w:val="166"/>
      </w:pPr>
      <w:r>
        <w:t>【语文】课文：雪地里的小画家</w:t>
      </w:r>
    </w:p>
    <w:p w14:paraId="23AA83D7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认一认，大声读一读：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6"/>
        <w:gridCol w:w="1606"/>
        <w:gridCol w:w="1606"/>
        <w:gridCol w:w="1606"/>
        <w:gridCol w:w="1606"/>
        <w:gridCol w:w="1606"/>
      </w:tblGrid>
      <w:tr w14:paraId="4E356D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exact"/>
          <w:jc w:val="center"/>
        </w:trPr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6A645BC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群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8926159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竹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3BFA0B1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牙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235F548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马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8C11C62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用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FB5D155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几</w:t>
            </w:r>
          </w:p>
        </w:tc>
      </w:tr>
    </w:tbl>
    <w:p w14:paraId="296A9ED9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426FE7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5E8D5D3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竹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2CC8128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3BE1F66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BF4347E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牙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84790FE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761ED04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CCD4616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马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0E05F8F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05E9689"/>
        </w:tc>
      </w:tr>
    </w:tbl>
    <w:p w14:paraId="40C842FE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把小动物和它画的画连一连：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47DB82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7564F94C">
            <w:pPr>
              <w:jc w:val="center"/>
            </w:pPr>
            <w:r>
              <w:rPr>
                <w:rFonts w:ascii="Arial" w:hAnsi="Arial" w:eastAsia="宋体"/>
                <w:sz w:val="32"/>
              </w:rPr>
              <w:t>小鸡</w:t>
            </w:r>
          </w:p>
        </w:tc>
        <w:tc>
          <w:tcPr>
            <w:tcW w:w="2835" w:type="dxa"/>
          </w:tcPr>
          <w:p w14:paraId="4D818473">
            <w:pPr>
              <w:jc w:val="center"/>
            </w:pPr>
            <w:r>
              <w:rPr>
                <w:rFonts w:ascii="Arial" w:hAnsi="Arial" w:eastAsia="宋体"/>
                <w:sz w:val="32"/>
              </w:rPr>
              <w:t>月牙</w:t>
            </w:r>
          </w:p>
        </w:tc>
      </w:tr>
      <w:tr w14:paraId="630C7F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0B86A6A1">
            <w:pPr>
              <w:jc w:val="center"/>
            </w:pPr>
            <w:r>
              <w:rPr>
                <w:rFonts w:ascii="Arial" w:hAnsi="Arial" w:eastAsia="宋体"/>
                <w:sz w:val="32"/>
              </w:rPr>
              <w:t>小狗</w:t>
            </w:r>
          </w:p>
        </w:tc>
        <w:tc>
          <w:tcPr>
            <w:tcW w:w="2835" w:type="dxa"/>
          </w:tcPr>
          <w:p w14:paraId="36A77DC1">
            <w:pPr>
              <w:jc w:val="center"/>
            </w:pPr>
            <w:r>
              <w:rPr>
                <w:rFonts w:ascii="Arial" w:hAnsi="Arial" w:eastAsia="宋体"/>
                <w:sz w:val="32"/>
              </w:rPr>
              <w:t>枫叶</w:t>
            </w:r>
          </w:p>
        </w:tc>
      </w:tr>
      <w:tr w14:paraId="10AD0F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14057F80">
            <w:pPr>
              <w:jc w:val="center"/>
            </w:pPr>
            <w:r>
              <w:rPr>
                <w:rFonts w:ascii="Arial" w:hAnsi="Arial" w:eastAsia="宋体"/>
                <w:sz w:val="32"/>
              </w:rPr>
              <w:t>小鸭</w:t>
            </w:r>
          </w:p>
        </w:tc>
        <w:tc>
          <w:tcPr>
            <w:tcW w:w="2835" w:type="dxa"/>
          </w:tcPr>
          <w:p w14:paraId="45E0B52D">
            <w:pPr>
              <w:jc w:val="center"/>
            </w:pPr>
            <w:r>
              <w:rPr>
                <w:rFonts w:ascii="Arial" w:hAnsi="Arial" w:eastAsia="宋体"/>
                <w:sz w:val="32"/>
              </w:rPr>
              <w:t>梅花</w:t>
            </w:r>
          </w:p>
        </w:tc>
      </w:tr>
      <w:tr w14:paraId="7EFF94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19364617">
            <w:pPr>
              <w:jc w:val="center"/>
            </w:pPr>
            <w:r>
              <w:rPr>
                <w:rFonts w:ascii="Arial" w:hAnsi="Arial" w:eastAsia="宋体"/>
                <w:sz w:val="32"/>
              </w:rPr>
              <w:t>小马</w:t>
            </w:r>
          </w:p>
        </w:tc>
        <w:tc>
          <w:tcPr>
            <w:tcW w:w="2835" w:type="dxa"/>
          </w:tcPr>
          <w:p w14:paraId="1C2FF478">
            <w:pPr>
              <w:jc w:val="center"/>
            </w:pPr>
            <w:r>
              <w:rPr>
                <w:rFonts w:ascii="Arial" w:hAnsi="Arial" w:eastAsia="宋体"/>
                <w:sz w:val="32"/>
              </w:rPr>
              <w:t>竹叶</w:t>
            </w:r>
          </w:p>
        </w:tc>
      </w:tr>
    </w:tbl>
    <w:p w14:paraId="457DA408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读一读：</w:t>
      </w:r>
    </w:p>
    <w:p w14:paraId="7E27DB31">
      <w:pPr>
        <w:pStyle w:val="169"/>
      </w:pPr>
      <w:r>
        <w:t>下雪啦，下雪啦！雪地里来了一群小画家。小鸡画竹叶，小狗画梅花，小鸭画枫叶，小马画月牙。</w:t>
      </w:r>
    </w:p>
    <w:p w14:paraId="3187C3FC">
      <w:pPr>
        <w:pStyle w:val="166"/>
      </w:pPr>
      <w:r>
        <w:t>【数学】9 加几（凑十法巩固）</w:t>
      </w:r>
    </w:p>
    <w:p w14:paraId="7B0913C9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算一算：</w:t>
      </w:r>
    </w:p>
    <w:p w14:paraId="426C728E">
      <w:pPr>
        <w:pStyle w:val="167"/>
        <w:spacing w:after="80"/>
        <w:jc w:val="center"/>
      </w:pPr>
      <w:r>
        <w:t>9+2=（　）　9+4=（　）　9+6=（　）</w:t>
      </w:r>
    </w:p>
    <w:p w14:paraId="5089FF8C">
      <w:pPr>
        <w:pStyle w:val="167"/>
        <w:spacing w:after="80"/>
        <w:jc w:val="center"/>
      </w:pPr>
      <w:r>
        <w:t>9+3=（　）　9+5=（　）　9+7=（　）</w:t>
      </w:r>
    </w:p>
    <w:p w14:paraId="6DB7856B">
      <w:pPr>
        <w:pStyle w:val="167"/>
        <w:spacing w:after="80"/>
        <w:jc w:val="center"/>
      </w:pPr>
      <w:r>
        <w:t>9+8=（　）　9+9=（　）　9+1=（　）</w:t>
      </w:r>
    </w:p>
    <w:p w14:paraId="0C14CA4B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填一填（凑十法）：9+5=（　），想：9 和（　）凑成 10，5 分成 1 和（　），10+（　）=（　）。</w:t>
      </w:r>
    </w:p>
    <w:p w14:paraId="4F5356F6">
      <w:pPr>
        <w:spacing w:before="0" w:after="0" w:line="240" w:lineRule="auto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在○里填上“＞”“＜”或“＝”：</w:t>
      </w:r>
    </w:p>
    <w:p w14:paraId="45CED028">
      <w:pPr>
        <w:pStyle w:val="167"/>
        <w:spacing w:after="0" w:before="0" w:line="240" w:lineRule="auto"/>
        <w:jc w:val="center"/>
      </w:pPr>
      <w:r>
        <w:t xml:space="preserve">9+4 </w:t>
      </w:r>
      <w:r>
        <w:rPr>
          <w:sz w:val="36"/>
          <w:szCs w:val="36"/>
        </w:rPr>
        <w:t xml:space="preserve">○</w:t>
      </w:r>
      <w:r>
        <w:t xml:space="preserve"> 12　　9+7 </w:t>
      </w:r>
      <w:r>
        <w:rPr>
          <w:sz w:val="36"/>
          <w:szCs w:val="36"/>
        </w:rPr>
        <w:t xml:space="preserve">○</w:t>
      </w:r>
      <w:r>
        <w:t xml:space="preserve"> 15　　9+9 </w:t>
      </w:r>
      <w:r>
        <w:rPr>
          <w:sz w:val="36"/>
          <w:szCs w:val="36"/>
        </w:rPr>
        <w:t xml:space="preserve">○</w:t>
      </w:r>
      <w:r>
        <w:t xml:space="preserve"> 17　　9+5 </w:t>
      </w:r>
      <w:r>
        <w:rPr>
          <w:sz w:val="36"/>
          <w:szCs w:val="36"/>
        </w:rPr>
        <w:t xml:space="preserve">○</w:t>
      </w:r>
      <w:r>
        <w:t xml:space="preserve"> 14</w:t>
      </w:r>
    </w:p>
    <w:p w14:paraId="2DE5A2D4">
      <w:pPr>
        <w:spacing w:before="0" w:after="0" w:line="240" w:lineRule="auto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 xml:space="preserve">左边有 9 个</w:t>
      </w:r>
      <w:r>
        <w:rPr>
          <w:rFonts w:ascii="Arial" w:hAnsi="Arial" w:eastAsia="宋体"/>
          <w:sz w:val="36"/>
          <w:szCs w:val="36"/>
        </w:rPr>
        <w:t xml:space="preserve">●</w:t>
      </w:r>
      <w:r>
        <w:rPr>
          <w:rFonts w:ascii="Arial" w:hAnsi="Arial" w:eastAsia="宋体"/>
          <w:sz w:val="28"/>
        </w:rPr>
        <w:t xml:space="preserve">，右边有 2 个</w:t>
      </w:r>
      <w:r>
        <w:rPr>
          <w:rFonts w:ascii="Arial" w:hAnsi="Arial" w:eastAsia="宋体"/>
          <w:sz w:val="36"/>
          <w:szCs w:val="36"/>
        </w:rPr>
        <w:t xml:space="preserve">●</w:t>
      </w:r>
      <w:r>
        <w:rPr>
          <w:rFonts w:ascii="Arial" w:hAnsi="Arial" w:eastAsia="宋体"/>
          <w:sz w:val="28"/>
        </w:rPr>
        <w:t xml:space="preserve">，一共有几个？　9+2=</w:t>
      </w:r>
      <w:r>
        <w:rPr>
          <w:rFonts w:ascii="Arial" w:hAnsi="Arial" w:eastAsia="宋体"/>
          <w:sz w:val="36"/>
          <w:szCs w:val="36"/>
        </w:rPr>
        <w:t xml:space="preserve">□</w:t>
      </w:r>
      <w:r>
        <w:rPr>
          <w:rFonts w:ascii="Arial" w:hAnsi="Arial" w:eastAsia="宋体"/>
          <w:sz w:val="28"/>
        </w:rPr>
        <w:t xml:space="preserve">（个）</w:t>
      </w:r>
    </w:p>
    <w:p w14:paraId="470434BC">
      <w:pPr>
        <w:pStyle w:val="168"/>
        <w:spacing w:before="480"/>
      </w:pPr>
      <w:r>
        <w:t>姓名：＿＿＿＿＿＿　　日期：＿＿＿＿＿＿　　家长签字：＿＿＿＿＿＿</w:t>
      </w:r>
    </w:p>
    <w:p w14:paraId="177EC048">
      <w:r>
        <w:br w:type="page"/>
      </w:r>
    </w:p>
    <w:p w14:paraId="1CB89A58">
      <w:pPr>
        <w:pStyle w:val="165"/>
      </w:pPr>
      <w:r>
        <w:t>11月24日</w:t>
      </w:r>
    </w:p>
    <w:p w14:paraId="552C6792">
      <w:pPr>
        <w:pStyle w:val="166"/>
      </w:pPr>
      <w:r>
        <w:t>【语文】课文：乌鸦喝水</w:t>
      </w:r>
    </w:p>
    <w:p w14:paraId="39F4286B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认一认，大声读一读：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072971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exact"/>
          <w:jc w:val="center"/>
        </w:trPr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5924783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乌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20C8CB3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鸦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9BA0C5F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处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AB5DD30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找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CD536FC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办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D703653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旁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601EB96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许</w:t>
            </w:r>
          </w:p>
        </w:tc>
      </w:tr>
    </w:tbl>
    <w:p w14:paraId="523E43DF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685E38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955A24A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可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8C754EF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13D8684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10C7058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石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33FC216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2B0C0AE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BD2FF59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办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9F7A10F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DF89977"/>
        </w:tc>
      </w:tr>
    </w:tbl>
    <w:p w14:paraId="7C54FD59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读一读，再填空：乌鸦把小石子一颗一颗（　）进瓶子里，水渐渐（　）高，乌鸦就喝着水了。</w:t>
      </w:r>
    </w:p>
    <w:p w14:paraId="21DBC036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读一读：</w:t>
      </w:r>
    </w:p>
    <w:p w14:paraId="67C7B2E4">
      <w:pPr>
        <w:pStyle w:val="169"/>
      </w:pPr>
      <w:r>
        <w:t>乌鸦看见旁边有许多小石子，想出办法来了。乌鸦把小石子一颗一颗地放进瓶子里，瓶子里的水渐渐升高。</w:t>
      </w:r>
    </w:p>
    <w:p w14:paraId="13E2565A">
      <w:pPr>
        <w:pStyle w:val="166"/>
      </w:pPr>
      <w:r>
        <w:t>【数学】8、7、6 加几</w:t>
      </w:r>
    </w:p>
    <w:p w14:paraId="0FDC1D0C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算一算：</w:t>
      </w:r>
    </w:p>
    <w:p w14:paraId="03DCB527">
      <w:pPr>
        <w:pStyle w:val="167"/>
        <w:spacing w:after="80"/>
        <w:jc w:val="center"/>
      </w:pPr>
      <w:r>
        <w:t>8+3=（　）　8+5=（　）　8+6=（　）</w:t>
      </w:r>
    </w:p>
    <w:p w14:paraId="7EE4582A">
      <w:pPr>
        <w:pStyle w:val="167"/>
        <w:spacing w:after="80"/>
        <w:jc w:val="center"/>
      </w:pPr>
      <w:r>
        <w:t>7+4=（　）　7+5=（　）　7+6=（　）</w:t>
      </w:r>
    </w:p>
    <w:p w14:paraId="09AA28B7">
      <w:pPr>
        <w:pStyle w:val="167"/>
        <w:spacing w:after="80"/>
        <w:jc w:val="center"/>
      </w:pPr>
      <w:r>
        <w:t>6+5=（　）　6+6=（　）　8+4=（　）</w:t>
      </w:r>
    </w:p>
    <w:p w14:paraId="11B75425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填一填（凑十法）：8+5=（　），想：8 和（　）凑成 10，5 分成 2 和（　），10+（　）=（　）。</w:t>
      </w:r>
    </w:p>
    <w:p w14:paraId="3E01B8A3">
      <w:pPr>
        <w:spacing w:before="0" w:after="0" w:line="240" w:lineRule="auto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 xml:space="preserve">左边有 8 朵花，右边有 5 朵花，一共有几朵？　8+5=</w:t>
      </w:r>
      <w:r>
        <w:rPr>
          <w:rFonts w:ascii="Arial" w:hAnsi="Arial" w:eastAsia="宋体"/>
          <w:sz w:val="36"/>
          <w:szCs w:val="36"/>
        </w:rPr>
        <w:t xml:space="preserve">□</w:t>
      </w:r>
      <w:r>
        <w:rPr>
          <w:rFonts w:ascii="Arial" w:hAnsi="Arial" w:eastAsia="宋体"/>
          <w:sz w:val="28"/>
        </w:rPr>
        <w:t xml:space="preserve">（朵）</w:t>
      </w:r>
    </w:p>
    <w:p w14:paraId="14FE6CF8">
      <w:pPr>
        <w:spacing w:before="0" w:after="0" w:line="240" w:lineRule="auto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在○里填上“＞”“＜”或“＝”：</w:t>
      </w:r>
    </w:p>
    <w:p w14:paraId="5D2C5D7D">
      <w:pPr>
        <w:pStyle w:val="167"/>
        <w:spacing w:after="0" w:before="0" w:line="240" w:lineRule="auto"/>
        <w:jc w:val="center"/>
      </w:pPr>
      <w:r>
        <w:t xml:space="preserve">8+5 </w:t>
      </w:r>
      <w:r>
        <w:rPr>
          <w:sz w:val="36"/>
          <w:szCs w:val="36"/>
        </w:rPr>
        <w:t xml:space="preserve">○</w:t>
      </w:r>
      <w:r>
        <w:t xml:space="preserve"> 12　　7+6 </w:t>
      </w:r>
      <w:r>
        <w:rPr>
          <w:sz w:val="36"/>
          <w:szCs w:val="36"/>
        </w:rPr>
        <w:t xml:space="preserve">○</w:t>
      </w:r>
      <w:r>
        <w:t xml:space="preserve"> 13　　6+7 </w:t>
      </w:r>
      <w:r>
        <w:rPr>
          <w:sz w:val="36"/>
          <w:szCs w:val="36"/>
        </w:rPr>
        <w:t xml:space="preserve">○</w:t>
      </w:r>
      <w:r>
        <w:t xml:space="preserve"> 14　　8+7 </w:t>
      </w:r>
      <w:r>
        <w:rPr>
          <w:sz w:val="36"/>
          <w:szCs w:val="36"/>
        </w:rPr>
        <w:t xml:space="preserve">○</w:t>
      </w:r>
      <w:r>
        <w:t xml:space="preserve"> 15</w:t>
      </w:r>
    </w:p>
    <w:p w14:paraId="416938F1">
      <w:pPr>
        <w:pStyle w:val="168"/>
        <w:spacing w:before="480"/>
      </w:pPr>
      <w:r>
        <w:t>姓名：＿＿＿＿＿＿　　日期：＿＿＿＿＿＿　　家长签字：＿＿＿＿＿＿</w:t>
      </w:r>
    </w:p>
    <w:p w14:paraId="1D759071">
      <w:r>
        <w:br w:type="page"/>
      </w:r>
    </w:p>
    <w:p w14:paraId="4D63C261">
      <w:pPr>
        <w:pStyle w:val="165"/>
      </w:pPr>
      <w:r>
        <w:t>11月25日</w:t>
      </w:r>
    </w:p>
    <w:p w14:paraId="48E93CF7">
      <w:pPr>
        <w:pStyle w:val="166"/>
      </w:pPr>
      <w:r>
        <w:t>【语文】课文：小蜗牛</w:t>
      </w:r>
    </w:p>
    <w:p w14:paraId="48C385E2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认一认，大声读一读：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02C2EA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exact"/>
          <w:jc w:val="center"/>
        </w:trPr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C3AECB1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住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AF1ACDC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孩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48EEDBA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玩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91BC278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吧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403B565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发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BBA9355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芽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A61C86F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爬</w:t>
            </w:r>
          </w:p>
        </w:tc>
      </w:tr>
    </w:tbl>
    <w:p w14:paraId="5BDF7B94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7B311C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7378165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对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95119F7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908AA1A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27A3DB1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妈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EE98779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55A4561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9AB72D9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全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CB2BA99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6C437F9"/>
        </w:tc>
      </w:tr>
    </w:tbl>
    <w:p w14:paraId="6BD63698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把季节和景物连一连：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7C8B31BC">
        <w:trPr>
          <w:trHeight w:val="510" w:hRule="exact"/>
          <w:jc w:val="center"/>
        </w:trPr>
        <w:tc>
          <w:tcPr>
            <w:tcW w:w="2835" w:type="dxa"/>
          </w:tcPr>
          <w:p w14:paraId="4FBBB961">
            <w:pPr>
              <w:jc w:val="center"/>
            </w:pPr>
            <w:r>
              <w:rPr>
                <w:rFonts w:ascii="Arial" w:hAnsi="Arial" w:eastAsia="宋体"/>
                <w:sz w:val="32"/>
              </w:rPr>
              <w:t>春天</w:t>
            </w:r>
          </w:p>
        </w:tc>
        <w:tc>
          <w:tcPr>
            <w:tcW w:w="2835" w:type="dxa"/>
          </w:tcPr>
          <w:p w14:paraId="40785F6A">
            <w:pPr>
              <w:jc w:val="center"/>
            </w:pPr>
            <w:r>
              <w:rPr>
                <w:rFonts w:ascii="Arial" w:hAnsi="Arial" w:eastAsia="宋体"/>
                <w:sz w:val="32"/>
              </w:rPr>
              <w:t>下雪</w:t>
            </w:r>
          </w:p>
        </w:tc>
      </w:tr>
      <w:tr w14:paraId="3610AB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5811F1D1">
            <w:pPr>
              <w:jc w:val="center"/>
            </w:pPr>
            <w:r>
              <w:rPr>
                <w:rFonts w:ascii="Arial" w:hAnsi="Arial" w:eastAsia="宋体"/>
                <w:sz w:val="32"/>
              </w:rPr>
              <w:t>夏天</w:t>
            </w:r>
          </w:p>
        </w:tc>
        <w:tc>
          <w:tcPr>
            <w:tcW w:w="2835" w:type="dxa"/>
          </w:tcPr>
          <w:p w14:paraId="7EDC91B6">
            <w:pPr>
              <w:jc w:val="center"/>
            </w:pPr>
            <w:r>
              <w:rPr>
                <w:rFonts w:ascii="Arial" w:hAnsi="Arial" w:eastAsia="宋体"/>
                <w:sz w:val="32"/>
              </w:rPr>
              <w:t>落叶</w:t>
            </w:r>
          </w:p>
        </w:tc>
      </w:tr>
      <w:tr w14:paraId="697A29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3E47E495">
            <w:pPr>
              <w:jc w:val="center"/>
            </w:pPr>
            <w:r>
              <w:rPr>
                <w:rFonts w:ascii="Arial" w:hAnsi="Arial" w:eastAsia="宋体"/>
                <w:sz w:val="32"/>
              </w:rPr>
              <w:t>秋天</w:t>
            </w:r>
          </w:p>
        </w:tc>
        <w:tc>
          <w:tcPr>
            <w:tcW w:w="2835" w:type="dxa"/>
          </w:tcPr>
          <w:p w14:paraId="57CA8ABA">
            <w:pPr>
              <w:jc w:val="center"/>
            </w:pPr>
            <w:r>
              <w:rPr>
                <w:rFonts w:ascii="Arial" w:hAnsi="Arial" w:eastAsia="宋体"/>
                <w:sz w:val="32"/>
              </w:rPr>
              <w:t>发芽</w:t>
            </w:r>
          </w:p>
        </w:tc>
      </w:tr>
      <w:tr w14:paraId="235633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5E484E68">
            <w:pPr>
              <w:jc w:val="center"/>
            </w:pPr>
            <w:r>
              <w:rPr>
                <w:rFonts w:ascii="Arial" w:hAnsi="Arial" w:eastAsia="宋体"/>
                <w:sz w:val="32"/>
              </w:rPr>
              <w:t>冬天</w:t>
            </w:r>
          </w:p>
        </w:tc>
        <w:tc>
          <w:tcPr>
            <w:tcW w:w="2835" w:type="dxa"/>
          </w:tcPr>
          <w:p w14:paraId="6B95A8B9">
            <w:pPr>
              <w:jc w:val="center"/>
            </w:pPr>
            <w:r>
              <w:rPr>
                <w:rFonts w:ascii="Arial" w:hAnsi="Arial" w:eastAsia="宋体"/>
                <w:sz w:val="32"/>
              </w:rPr>
              <w:t>蘑菇</w:t>
            </w:r>
          </w:p>
        </w:tc>
      </w:tr>
    </w:tbl>
    <w:p w14:paraId="4D04D45B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读一读：</w:t>
      </w:r>
    </w:p>
    <w:p w14:paraId="5BC8E817">
      <w:pPr>
        <w:pStyle w:val="169"/>
      </w:pPr>
      <w:r>
        <w:t>蜗牛妈妈对小蜗牛说：“孩子，到小树林里去玩吧，小树发芽了。”</w:t>
      </w:r>
    </w:p>
    <w:p w14:paraId="0D70C026">
      <w:pPr>
        <w:pStyle w:val="166"/>
      </w:pPr>
      <w:r>
        <w:t>【数学】5、4、3、2 加几</w:t>
      </w:r>
    </w:p>
    <w:p w14:paraId="745D980B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算一算：</w:t>
      </w:r>
    </w:p>
    <w:p w14:paraId="49021F17">
      <w:pPr>
        <w:pStyle w:val="167"/>
        <w:spacing w:after="80"/>
        <w:jc w:val="center"/>
      </w:pPr>
      <w:r>
        <w:t>5+6=（　）　5+8=（　）　4+7=（　）</w:t>
      </w:r>
    </w:p>
    <w:p w14:paraId="1DD109BF">
      <w:pPr>
        <w:pStyle w:val="167"/>
        <w:spacing w:after="80"/>
        <w:jc w:val="center"/>
      </w:pPr>
      <w:r>
        <w:t>4+8=（　）　3+9=（　）　2+9=（　）</w:t>
      </w:r>
    </w:p>
    <w:p w14:paraId="35467BBF">
      <w:pPr>
        <w:pStyle w:val="167"/>
        <w:spacing w:after="80"/>
        <w:jc w:val="center"/>
      </w:pPr>
      <w:r>
        <w:t>5+7=（　）　4+9=（　）　3+8=（　）</w:t>
      </w:r>
    </w:p>
    <w:p w14:paraId="1DC2007D">
      <w:pPr>
        <w:spacing w:before="0" w:after="0" w:line="240" w:lineRule="auto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 xml:space="preserve">看图写两道加法算式：</w:t>
      </w:r>
      <w:r>
        <w:rPr>
          <w:rFonts w:ascii="Arial" w:hAnsi="Arial" w:eastAsia="宋体"/>
          <w:sz w:val="36"/>
          <w:szCs w:val="36"/>
        </w:rPr>
        <w:t xml:space="preserve">●●●●●</w:t>
      </w:r>
      <w:r>
        <w:rPr>
          <w:rFonts w:ascii="Arial" w:hAnsi="Arial" w:eastAsia="宋体"/>
          <w:sz w:val="28"/>
        </w:rPr>
        <w:t xml:space="preserve">　</w:t>
      </w:r>
      <w:r>
        <w:rPr>
          <w:rFonts w:ascii="Arial" w:hAnsi="Arial" w:eastAsia="宋体"/>
          <w:sz w:val="36"/>
          <w:szCs w:val="36"/>
        </w:rPr>
        <w:t xml:space="preserve">●●●●●●</w:t>
      </w:r>
      <w:r>
        <w:rPr>
          <w:rFonts w:ascii="Arial" w:hAnsi="Arial" w:eastAsia="宋体"/>
          <w:sz w:val="28"/>
        </w:rPr>
        <w:t xml:space="preserve">　　</w:t>
      </w:r>
      <w:r>
        <w:rPr>
          <w:rFonts w:ascii="Arial" w:hAnsi="Arial" w:eastAsia="宋体"/>
          <w:sz w:val="36"/>
          <w:szCs w:val="36"/>
        </w:rPr>
        <w:t xml:space="preserve">□</w:t>
      </w:r>
      <w:r>
        <w:rPr>
          <w:rFonts w:ascii="Arial" w:hAnsi="Arial" w:eastAsia="宋体"/>
          <w:sz w:val="28"/>
        </w:rPr>
        <w:t xml:space="preserve">+</w:t>
      </w:r>
      <w:r>
        <w:rPr>
          <w:rFonts w:ascii="Arial" w:hAnsi="Arial" w:eastAsia="宋体"/>
          <w:sz w:val="36"/>
          <w:szCs w:val="36"/>
        </w:rPr>
        <w:t xml:space="preserve">□</w:t>
      </w:r>
      <w:r>
        <w:rPr>
          <w:rFonts w:ascii="Arial" w:hAnsi="Arial" w:eastAsia="宋体"/>
          <w:sz w:val="28"/>
        </w:rPr>
        <w:t xml:space="preserve">=</w:t>
      </w:r>
      <w:r>
        <w:rPr>
          <w:rFonts w:ascii="Arial" w:hAnsi="Arial" w:eastAsia="宋体"/>
          <w:sz w:val="36"/>
          <w:szCs w:val="36"/>
        </w:rPr>
        <w:t xml:space="preserve">□</w:t>
      </w:r>
      <w:r>
        <w:rPr>
          <w:rFonts w:ascii="Arial" w:hAnsi="Arial" w:eastAsia="宋体"/>
          <w:sz w:val="28"/>
        </w:rPr>
        <w:t xml:space="preserve">　　</w:t>
      </w:r>
      <w:r>
        <w:rPr>
          <w:rFonts w:ascii="Arial" w:hAnsi="Arial" w:eastAsia="宋体"/>
          <w:sz w:val="36"/>
          <w:szCs w:val="36"/>
        </w:rPr>
        <w:t xml:space="preserve">□</w:t>
      </w:r>
      <w:r>
        <w:rPr>
          <w:rFonts w:ascii="Arial" w:hAnsi="Arial" w:eastAsia="宋体"/>
          <w:sz w:val="28"/>
        </w:rPr>
        <w:t xml:space="preserve">+</w:t>
      </w:r>
      <w:r>
        <w:rPr>
          <w:rFonts w:ascii="Arial" w:hAnsi="Arial" w:eastAsia="宋体"/>
          <w:sz w:val="36"/>
          <w:szCs w:val="36"/>
        </w:rPr>
        <w:t xml:space="preserve">□</w:t>
      </w:r>
      <w:r>
        <w:rPr>
          <w:rFonts w:ascii="Arial" w:hAnsi="Arial" w:eastAsia="宋体"/>
          <w:sz w:val="28"/>
        </w:rPr>
        <w:t xml:space="preserve">=</w:t>
      </w:r>
      <w:r>
        <w:rPr>
          <w:rFonts w:ascii="Arial" w:hAnsi="Arial" w:eastAsia="宋体"/>
          <w:sz w:val="36"/>
          <w:szCs w:val="36"/>
        </w:rPr>
        <w:t xml:space="preserve">□</w:t>
      </w:r>
    </w:p>
    <w:p w14:paraId="4FBA711A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填一填：5+（　）=12　　4+（　）=11　　3+（　）=11　　2+（　）=11</w:t>
      </w:r>
    </w:p>
    <w:p w14:paraId="2591144F">
      <w:pPr>
        <w:spacing w:before="0" w:after="0" w:line="240" w:lineRule="auto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在○里填上“＞”“＜”或“＝”：</w:t>
      </w:r>
    </w:p>
    <w:p w14:paraId="3C4CA8E6">
      <w:pPr>
        <w:pStyle w:val="167"/>
        <w:spacing w:after="0" w:before="0" w:line="240" w:lineRule="auto"/>
        <w:jc w:val="center"/>
      </w:pPr>
      <w:r>
        <w:t xml:space="preserve">5+7 </w:t>
      </w:r>
      <w:r>
        <w:rPr>
          <w:sz w:val="36"/>
          <w:szCs w:val="36"/>
        </w:rPr>
        <w:t xml:space="preserve">○</w:t>
      </w:r>
      <w:r>
        <w:t xml:space="preserve"> 13　　4+8 </w:t>
      </w:r>
      <w:r>
        <w:rPr>
          <w:sz w:val="36"/>
          <w:szCs w:val="36"/>
        </w:rPr>
        <w:t xml:space="preserve">○</w:t>
      </w:r>
      <w:r>
        <w:t xml:space="preserve"> 12　　3+8 </w:t>
      </w:r>
      <w:r>
        <w:rPr>
          <w:sz w:val="36"/>
          <w:szCs w:val="36"/>
        </w:rPr>
        <w:t xml:space="preserve">○</w:t>
      </w:r>
      <w:r>
        <w:t xml:space="preserve"> 11　　5+9 </w:t>
      </w:r>
      <w:r>
        <w:rPr>
          <w:sz w:val="36"/>
          <w:szCs w:val="36"/>
        </w:rPr>
        <w:t xml:space="preserve">○</w:t>
      </w:r>
      <w:r>
        <w:t xml:space="preserve"> 14</w:t>
      </w:r>
    </w:p>
    <w:p w14:paraId="6E42F4E2">
      <w:pPr>
        <w:pStyle w:val="168"/>
        <w:spacing w:before="480"/>
      </w:pPr>
      <w:r>
        <w:t>姓名：＿＿＿＿＿＿　　日期：＿＿＿＿＿＿　　家长签字：＿＿＿＿＿＿</w:t>
      </w:r>
    </w:p>
    <w:p w14:paraId="7F4EF4E4">
      <w:r>
        <w:br w:type="page"/>
      </w:r>
    </w:p>
    <w:p w14:paraId="46EFF811">
      <w:pPr>
        <w:pStyle w:val="165"/>
      </w:pPr>
      <w:r>
        <w:t>11月26日</w:t>
      </w:r>
    </w:p>
    <w:p w14:paraId="2A93DC47">
      <w:pPr>
        <w:pStyle w:val="166"/>
      </w:pPr>
      <w:r>
        <w:t>【语文】语文园地八</w:t>
      </w:r>
    </w:p>
    <w:p w14:paraId="5ABCB84B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认一认，大声读一读：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6"/>
        <w:gridCol w:w="1606"/>
        <w:gridCol w:w="1606"/>
        <w:gridCol w:w="1606"/>
        <w:gridCol w:w="1606"/>
        <w:gridCol w:w="1606"/>
      </w:tblGrid>
      <w:tr w14:paraId="197725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exact"/>
          <w:jc w:val="center"/>
        </w:trPr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4AFB33E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丰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A57BA0A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立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11720F1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更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A17F2A0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加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33330BE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办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DAA7427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法</w:t>
            </w:r>
          </w:p>
        </w:tc>
      </w:tr>
    </w:tbl>
    <w:p w14:paraId="24D606DB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580265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DA9ECF4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法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3B69FEF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CD97031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0B814B0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出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0C9C2E8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0C60A5F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52175E9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见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8329C35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E5F272F"/>
        </w:tc>
      </w:tr>
    </w:tbl>
    <w:p w14:paraId="0C00428A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把反义词连一连：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073E93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520691B2">
            <w:pPr>
              <w:jc w:val="center"/>
            </w:pPr>
            <w:r>
              <w:rPr>
                <w:rFonts w:ascii="Arial" w:hAnsi="Arial" w:eastAsia="宋体"/>
                <w:sz w:val="32"/>
              </w:rPr>
              <w:t>弯</w:t>
            </w:r>
          </w:p>
        </w:tc>
        <w:tc>
          <w:tcPr>
            <w:tcW w:w="2835" w:type="dxa"/>
          </w:tcPr>
          <w:p w14:paraId="7DE2F8A4">
            <w:pPr>
              <w:jc w:val="center"/>
            </w:pPr>
            <w:r>
              <w:rPr>
                <w:rFonts w:ascii="Arial" w:hAnsi="Arial" w:eastAsia="宋体"/>
                <w:sz w:val="32"/>
              </w:rPr>
              <w:t>近</w:t>
            </w:r>
          </w:p>
        </w:tc>
      </w:tr>
      <w:tr w14:paraId="1316AE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23169CDC">
            <w:pPr>
              <w:jc w:val="center"/>
            </w:pPr>
            <w:r>
              <w:rPr>
                <w:rFonts w:ascii="Arial" w:hAnsi="Arial" w:eastAsia="宋体"/>
                <w:sz w:val="32"/>
              </w:rPr>
              <w:t>远</w:t>
            </w:r>
          </w:p>
        </w:tc>
        <w:tc>
          <w:tcPr>
            <w:tcW w:w="2835" w:type="dxa"/>
          </w:tcPr>
          <w:p w14:paraId="5B1B9799">
            <w:pPr>
              <w:jc w:val="center"/>
            </w:pPr>
            <w:r>
              <w:rPr>
                <w:rFonts w:ascii="Arial" w:hAnsi="Arial" w:eastAsia="宋体"/>
                <w:sz w:val="32"/>
              </w:rPr>
              <w:t>去</w:t>
            </w:r>
          </w:p>
        </w:tc>
      </w:tr>
      <w:tr w14:paraId="2707B0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5F1C66CF">
            <w:pPr>
              <w:jc w:val="center"/>
            </w:pPr>
            <w:r>
              <w:rPr>
                <w:rFonts w:ascii="Arial" w:hAnsi="Arial" w:eastAsia="宋体"/>
                <w:sz w:val="32"/>
              </w:rPr>
              <w:t>来</w:t>
            </w:r>
          </w:p>
        </w:tc>
        <w:tc>
          <w:tcPr>
            <w:tcW w:w="2835" w:type="dxa"/>
          </w:tcPr>
          <w:p w14:paraId="0190C3AC">
            <w:pPr>
              <w:jc w:val="center"/>
            </w:pPr>
            <w:r>
              <w:rPr>
                <w:rFonts w:ascii="Arial" w:hAnsi="Arial" w:eastAsia="宋体"/>
                <w:sz w:val="32"/>
              </w:rPr>
              <w:t>直</w:t>
            </w:r>
          </w:p>
        </w:tc>
      </w:tr>
      <w:tr w14:paraId="12D15A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1D6FD73B">
            <w:pPr>
              <w:jc w:val="center"/>
            </w:pPr>
            <w:r>
              <w:rPr>
                <w:rFonts w:ascii="Arial" w:hAnsi="Arial" w:eastAsia="宋体"/>
                <w:sz w:val="32"/>
              </w:rPr>
              <w:t>里</w:t>
            </w:r>
          </w:p>
        </w:tc>
        <w:tc>
          <w:tcPr>
            <w:tcW w:w="2835" w:type="dxa"/>
          </w:tcPr>
          <w:p w14:paraId="102A29C3">
            <w:pPr>
              <w:jc w:val="center"/>
            </w:pPr>
            <w:r>
              <w:rPr>
                <w:rFonts w:ascii="Arial" w:hAnsi="Arial" w:eastAsia="宋体"/>
                <w:sz w:val="32"/>
              </w:rPr>
              <w:t>后</w:t>
            </w:r>
          </w:p>
        </w:tc>
      </w:tr>
    </w:tbl>
    <w:p w14:paraId="0CC86E17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读一读（日积月累）：</w:t>
      </w:r>
    </w:p>
    <w:p w14:paraId="6A02C434">
      <w:pPr>
        <w:pStyle w:val="169"/>
      </w:pPr>
      <w:r>
        <w:t>种瓜得瓜，种豆得豆。前人栽树，后人乘凉。</w:t>
      </w:r>
    </w:p>
    <w:p w14:paraId="77A93AB3">
      <w:pPr>
        <w:pStyle w:val="166"/>
      </w:pPr>
      <w:r>
        <w:t>【数学】20 以内进位加法口算</w:t>
      </w:r>
    </w:p>
    <w:p w14:paraId="21BAAE44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算一算：</w:t>
      </w:r>
    </w:p>
    <w:p w14:paraId="5799A9CE">
      <w:pPr>
        <w:pStyle w:val="167"/>
        <w:spacing w:after="80"/>
        <w:jc w:val="center"/>
      </w:pPr>
      <w:r>
        <w:t>9+4=（　）　8+5=（　）　7+6=（　）</w:t>
      </w:r>
    </w:p>
    <w:p w14:paraId="4A467AEA">
      <w:pPr>
        <w:pStyle w:val="167"/>
        <w:spacing w:after="80"/>
        <w:jc w:val="center"/>
      </w:pPr>
      <w:r>
        <w:t>6+5=（　）　5+7=（　）　4+8=（　）</w:t>
      </w:r>
    </w:p>
    <w:p w14:paraId="541D0F5C">
      <w:pPr>
        <w:pStyle w:val="167"/>
        <w:spacing w:after="80"/>
        <w:jc w:val="center"/>
      </w:pPr>
      <w:r>
        <w:t>9+6=（　）　8+7=（　）　7+4=（　）</w:t>
      </w:r>
    </w:p>
    <w:p w14:paraId="321DF577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填一填：8+（　）=14　　7+（　）=15　　9+（　）=16　　6+（　）=13</w:t>
      </w:r>
    </w:p>
    <w:p w14:paraId="63443F30">
      <w:pPr>
        <w:spacing w:before="0" w:after="0" w:line="240" w:lineRule="auto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在○里填上“＞”“＜”或“＝”：</w:t>
      </w:r>
    </w:p>
    <w:p w14:paraId="41283C06">
      <w:pPr>
        <w:pStyle w:val="167"/>
        <w:spacing w:after="0" w:before="0" w:line="240" w:lineRule="auto"/>
        <w:jc w:val="center"/>
      </w:pPr>
      <w:r>
        <w:t xml:space="preserve">9+5 </w:t>
      </w:r>
      <w:r>
        <w:rPr>
          <w:sz w:val="36"/>
          <w:szCs w:val="36"/>
        </w:rPr>
        <w:t xml:space="preserve">○</w:t>
      </w:r>
      <w:r>
        <w:t xml:space="preserve"> 13　　8+6 </w:t>
      </w:r>
      <w:r>
        <w:rPr>
          <w:sz w:val="36"/>
          <w:szCs w:val="36"/>
        </w:rPr>
        <w:t xml:space="preserve">○</w:t>
      </w:r>
      <w:r>
        <w:t xml:space="preserve"> 15　　7+7 </w:t>
      </w:r>
      <w:r>
        <w:rPr>
          <w:sz w:val="36"/>
          <w:szCs w:val="36"/>
        </w:rPr>
        <w:t xml:space="preserve">○</w:t>
      </w:r>
      <w:r>
        <w:t xml:space="preserve"> 14　　6+6 </w:t>
      </w:r>
      <w:r>
        <w:rPr>
          <w:sz w:val="36"/>
          <w:szCs w:val="36"/>
        </w:rPr>
        <w:t xml:space="preserve">○</w:t>
      </w:r>
      <w:r>
        <w:t xml:space="preserve"> 11</w:t>
      </w:r>
    </w:p>
    <w:p w14:paraId="0A3D0A55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算一算：3+5+4=（　）　　2+6+3=（　）　　4+4+5=（　）</w:t>
      </w:r>
    </w:p>
    <w:p w14:paraId="4BB391FF">
      <w:pPr>
        <w:pStyle w:val="168"/>
        <w:spacing w:before="480"/>
      </w:pPr>
      <w:r>
        <w:t>姓名：＿＿＿＿＿＿　　日期：＿＿＿＿＿＿　　家长签字：＿＿＿＿＿＿</w:t>
      </w:r>
    </w:p>
    <w:p w14:paraId="51DDF247">
      <w:r>
        <w:br w:type="page"/>
      </w:r>
    </w:p>
    <w:p w14:paraId="504D5268">
      <w:pPr>
        <w:pStyle w:val="165"/>
      </w:pPr>
      <w:r>
        <w:t>11月27日</w:t>
      </w:r>
    </w:p>
    <w:p w14:paraId="52882A8A">
      <w:pPr>
        <w:pStyle w:val="166"/>
      </w:pPr>
      <w:r>
        <w:t>【语文】课文复习（雪地里的小画家～小蜗牛）</w:t>
      </w:r>
    </w:p>
    <w:p w14:paraId="7E151512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认一认，大声读一读：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28E84B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exact"/>
          <w:jc w:val="center"/>
        </w:trPr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87C91FC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竹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7A8FF04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马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DAE12D5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石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3E53A21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办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42C4B22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发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33A74BF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芽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1156717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全</w:t>
            </w:r>
          </w:p>
        </w:tc>
      </w:tr>
    </w:tbl>
    <w:p w14:paraId="128A178B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184446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7B24BFE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竹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8D6490E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31983A2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02D4062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石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A5299E0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D5383EF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CB03284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全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04B7AD3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59F12AA"/>
        </w:tc>
      </w:tr>
    </w:tbl>
    <w:p w14:paraId="6C79DC8E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根据课文填空：小鸡画（　），小狗画（　），小鸭画（　），小马画（　）。</w:t>
      </w:r>
    </w:p>
    <w:p w14:paraId="45875395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背一背、读一读《雪地里的小画家》：读准即可。</w:t>
      </w:r>
    </w:p>
    <w:p w14:paraId="3A88D718">
      <w:pPr>
        <w:pStyle w:val="166"/>
      </w:pPr>
      <w:r>
        <w:t>【数学】20 以内进位加法应用题</w:t>
      </w:r>
    </w:p>
    <w:p w14:paraId="01BD98DF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算一算：</w:t>
      </w:r>
    </w:p>
    <w:p w14:paraId="79D94A7A">
      <w:pPr>
        <w:pStyle w:val="167"/>
        <w:spacing w:after="80"/>
        <w:jc w:val="center"/>
      </w:pPr>
      <w:r>
        <w:t>9+5=（　）　8+4=（　）　7+5=（　）</w:t>
      </w:r>
    </w:p>
    <w:p w14:paraId="7FF7F06D">
      <w:pPr>
        <w:pStyle w:val="167"/>
        <w:spacing w:after="80"/>
        <w:jc w:val="center"/>
      </w:pPr>
      <w:r>
        <w:t>6+6=（　）　5+8=（　）　4+7=（　）</w:t>
      </w:r>
    </w:p>
    <w:p w14:paraId="0A5F87D7">
      <w:pPr>
        <w:spacing w:before="0" w:after="0" w:line="240" w:lineRule="auto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 xml:space="preserve">树上有 7 只鸟，又飞来 5 只，一共有几只？　7+5=</w:t>
      </w:r>
      <w:r>
        <w:rPr>
          <w:rFonts w:ascii="Arial" w:hAnsi="Arial" w:eastAsia="宋体"/>
          <w:sz w:val="36"/>
          <w:szCs w:val="36"/>
        </w:rPr>
        <w:t xml:space="preserve">□</w:t>
      </w:r>
      <w:r>
        <w:rPr>
          <w:rFonts w:ascii="Arial" w:hAnsi="Arial" w:eastAsia="宋体"/>
          <w:sz w:val="28"/>
        </w:rPr>
        <w:t xml:space="preserve">（只）</w:t>
      </w:r>
    </w:p>
    <w:p w14:paraId="2EC9A25F">
      <w:pPr>
        <w:spacing w:before="0" w:after="0" w:line="240" w:lineRule="auto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 xml:space="preserve">小红有 8 支彩笔，妈妈又给她 4 支，现在有几支？　8+4=</w:t>
      </w:r>
      <w:r>
        <w:rPr>
          <w:rFonts w:ascii="Arial" w:hAnsi="Arial" w:eastAsia="宋体"/>
          <w:sz w:val="36"/>
          <w:szCs w:val="36"/>
        </w:rPr>
        <w:t xml:space="preserve">□</w:t>
      </w:r>
      <w:r>
        <w:rPr>
          <w:rFonts w:ascii="Arial" w:hAnsi="Arial" w:eastAsia="宋体"/>
          <w:sz w:val="28"/>
        </w:rPr>
        <w:t xml:space="preserve">（支）</w:t>
      </w:r>
    </w:p>
    <w:p w14:paraId="156EC599">
      <w:pPr>
        <w:spacing w:before="0" w:after="0" w:line="240" w:lineRule="auto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 xml:space="preserve">停车场停了 9 辆车，又开来 6 辆，现在有几辆？　9+6=</w:t>
      </w:r>
      <w:r>
        <w:rPr>
          <w:rFonts w:ascii="Arial" w:hAnsi="Arial" w:eastAsia="宋体"/>
          <w:sz w:val="36"/>
          <w:szCs w:val="36"/>
        </w:rPr>
        <w:t xml:space="preserve">□</w:t>
      </w:r>
      <w:r>
        <w:rPr>
          <w:rFonts w:ascii="Arial" w:hAnsi="Arial" w:eastAsia="宋体"/>
          <w:sz w:val="28"/>
        </w:rPr>
        <w:t xml:space="preserve">（辆）</w:t>
      </w:r>
    </w:p>
    <w:p w14:paraId="4767DC9A">
      <w:pPr>
        <w:pStyle w:val="168"/>
        <w:spacing w:before="480"/>
      </w:pPr>
      <w:r>
        <w:t>姓名：＿＿＿＿＿＿　　日期：＿＿＿＿＿＿　　家长签字：＿＿＿＿＿＿</w:t>
      </w:r>
    </w:p>
    <w:p w14:paraId="35D8A32C">
      <w:r>
        <w:br w:type="page"/>
      </w:r>
    </w:p>
    <w:p w14:paraId="0151B4AC">
      <w:pPr>
        <w:pStyle w:val="165"/>
      </w:pPr>
      <w:r>
        <w:t>11月30日</w:t>
      </w:r>
    </w:p>
    <w:p w14:paraId="6DBCBE29">
      <w:pPr>
        <w:pStyle w:val="166"/>
      </w:pPr>
      <w:r>
        <w:t>【语文】全册生字复习（识字一、识字二）</w:t>
      </w:r>
    </w:p>
    <w:p w14:paraId="3D3B78AF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认一认，大声读一读：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 w14:paraId="1A0611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exact"/>
          <w:jc w:val="center"/>
        </w:trPr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851D67B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日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E00AF8C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月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474AE36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水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0F18779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火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F034D61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山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7BEED5B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石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8C06683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田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BCAD7FE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人</w:t>
            </w:r>
          </w:p>
        </w:tc>
      </w:tr>
    </w:tbl>
    <w:p w14:paraId="4351048E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0135DF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372D62E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日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6325C7E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97FBFED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B569956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月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4ABD8F7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C543BA1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E60399F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水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EDA46F6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C57B900"/>
        </w:tc>
      </w:tr>
    </w:tbl>
    <w:p w14:paraId="243AB273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把反义词连一连：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1061B7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7BDF9CD8">
            <w:pPr>
              <w:jc w:val="center"/>
            </w:pPr>
            <w:r>
              <w:rPr>
                <w:rFonts w:ascii="Arial" w:hAnsi="Arial" w:eastAsia="宋体"/>
                <w:sz w:val="32"/>
              </w:rPr>
              <w:t>多</w:t>
            </w:r>
          </w:p>
        </w:tc>
        <w:tc>
          <w:tcPr>
            <w:tcW w:w="2835" w:type="dxa"/>
          </w:tcPr>
          <w:p w14:paraId="0AABF73D">
            <w:pPr>
              <w:jc w:val="center"/>
            </w:pPr>
            <w:r>
              <w:rPr>
                <w:rFonts w:ascii="Arial" w:hAnsi="Arial" w:eastAsia="宋体"/>
                <w:sz w:val="32"/>
              </w:rPr>
              <w:t>小</w:t>
            </w:r>
          </w:p>
        </w:tc>
      </w:tr>
      <w:tr w14:paraId="37ABC1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54ECCE64">
            <w:pPr>
              <w:jc w:val="center"/>
            </w:pPr>
            <w:r>
              <w:rPr>
                <w:rFonts w:ascii="Arial" w:hAnsi="Arial" w:eastAsia="宋体"/>
                <w:sz w:val="32"/>
              </w:rPr>
              <w:t>大</w:t>
            </w:r>
          </w:p>
        </w:tc>
        <w:tc>
          <w:tcPr>
            <w:tcW w:w="2835" w:type="dxa"/>
          </w:tcPr>
          <w:p w14:paraId="05ADBD4D">
            <w:pPr>
              <w:jc w:val="center"/>
            </w:pPr>
            <w:r>
              <w:rPr>
                <w:rFonts w:ascii="Arial" w:hAnsi="Arial" w:eastAsia="宋体"/>
                <w:sz w:val="32"/>
              </w:rPr>
              <w:t>西</w:t>
            </w:r>
          </w:p>
        </w:tc>
      </w:tr>
      <w:tr w14:paraId="5C6005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3B7DAD73">
            <w:pPr>
              <w:jc w:val="center"/>
            </w:pPr>
            <w:r>
              <w:rPr>
                <w:rFonts w:ascii="Arial" w:hAnsi="Arial" w:eastAsia="宋体"/>
                <w:sz w:val="32"/>
              </w:rPr>
              <w:t>上</w:t>
            </w:r>
          </w:p>
        </w:tc>
        <w:tc>
          <w:tcPr>
            <w:tcW w:w="2835" w:type="dxa"/>
          </w:tcPr>
          <w:p w14:paraId="7E818777">
            <w:pPr>
              <w:jc w:val="center"/>
            </w:pPr>
            <w:r>
              <w:rPr>
                <w:rFonts w:ascii="Arial" w:hAnsi="Arial" w:eastAsia="宋体"/>
                <w:sz w:val="32"/>
              </w:rPr>
              <w:t>少</w:t>
            </w:r>
          </w:p>
        </w:tc>
      </w:tr>
      <w:tr w14:paraId="738DB7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2DCB1BF5">
            <w:pPr>
              <w:jc w:val="center"/>
            </w:pPr>
            <w:r>
              <w:rPr>
                <w:rFonts w:ascii="Arial" w:hAnsi="Arial" w:eastAsia="宋体"/>
                <w:sz w:val="32"/>
              </w:rPr>
              <w:t>东</w:t>
            </w:r>
          </w:p>
        </w:tc>
        <w:tc>
          <w:tcPr>
            <w:tcW w:w="2835" w:type="dxa"/>
          </w:tcPr>
          <w:p w14:paraId="647B4880">
            <w:pPr>
              <w:jc w:val="center"/>
            </w:pPr>
            <w:r>
              <w:rPr>
                <w:rFonts w:ascii="Arial" w:hAnsi="Arial" w:eastAsia="宋体"/>
                <w:sz w:val="32"/>
              </w:rPr>
              <w:t>下</w:t>
            </w:r>
          </w:p>
        </w:tc>
      </w:tr>
    </w:tbl>
    <w:p w14:paraId="3746A8BF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比一比，读一读：人—入　　日—目（读准即可）</w:t>
      </w:r>
    </w:p>
    <w:p w14:paraId="6E0369C2">
      <w:pPr>
        <w:pStyle w:val="166"/>
      </w:pPr>
      <w:r>
        <w:t>【数学】总复习：20 以内数的认识</w:t>
      </w:r>
    </w:p>
    <w:p w14:paraId="1CBE72DB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按顺序填数：11、（　）、13、（　）、15、（　）、17、（　）、19、（　）。</w:t>
      </w:r>
    </w:p>
    <w:p w14:paraId="5DB0E19F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填一填：15 里面有（　）个十和（　）个一；20 里面有（　）个十；1 个十和 8 个一是（　）。</w:t>
      </w:r>
    </w:p>
    <w:p w14:paraId="52852E77">
      <w:pPr>
        <w:spacing w:before="0" w:after="0" w:line="240" w:lineRule="auto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在○里填上“＞”“＜”或“＝”：</w:t>
      </w:r>
    </w:p>
    <w:p w14:paraId="174B075C">
      <w:pPr>
        <w:pStyle w:val="167"/>
        <w:spacing w:after="0" w:before="0" w:line="240" w:lineRule="auto"/>
        <w:jc w:val="center"/>
      </w:pPr>
      <w:r>
        <w:t xml:space="preserve">13 </w:t>
      </w:r>
      <w:r>
        <w:rPr>
          <w:sz w:val="36"/>
          <w:szCs w:val="36"/>
        </w:rPr>
        <w:t xml:space="preserve">○</w:t>
      </w:r>
      <w:r>
        <w:t xml:space="preserve"> 15　　20 </w:t>
      </w:r>
      <w:r>
        <w:rPr>
          <w:sz w:val="36"/>
          <w:szCs w:val="36"/>
        </w:rPr>
        <w:t xml:space="preserve">○</w:t>
      </w:r>
      <w:r>
        <w:t xml:space="preserve"> 19　　11 </w:t>
      </w:r>
      <w:r>
        <w:rPr>
          <w:sz w:val="36"/>
          <w:szCs w:val="36"/>
        </w:rPr>
        <w:t xml:space="preserve">○</w:t>
      </w:r>
      <w:r>
        <w:t xml:space="preserve"> 10　　17 </w:t>
      </w:r>
      <w:r>
        <w:rPr>
          <w:sz w:val="36"/>
          <w:szCs w:val="36"/>
        </w:rPr>
        <w:t xml:space="preserve">○</w:t>
      </w:r>
      <w:r>
        <w:t xml:space="preserve"> 17</w:t>
      </w:r>
    </w:p>
    <w:p w14:paraId="442CFCEB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按规律填数：2、4、6、（　）、（　）、12；19、17、15、（　）、（　）。</w:t>
      </w:r>
    </w:p>
    <w:p w14:paraId="5283C4AB">
      <w:pPr>
        <w:pStyle w:val="168"/>
        <w:spacing w:before="480"/>
      </w:pPr>
      <w:r>
        <w:t>姓名：＿＿＿＿＿＿　　日期：＿＿＿＿＿＿　　家长签字：＿＿＿＿＿＿</w:t>
      </w:r>
    </w:p>
    <w:p w14:paraId="7C74AFB7">
      <w:r>
        <w:br w:type="page"/>
      </w:r>
    </w:p>
    <w:p w14:paraId="1BFEAD73">
      <w:pPr>
        <w:pStyle w:val="165"/>
      </w:pPr>
      <w:r>
        <w:t>12月1日</w:t>
      </w:r>
    </w:p>
    <w:p w14:paraId="7CC9DBC1">
      <w:pPr>
        <w:pStyle w:val="166"/>
      </w:pPr>
      <w:r>
        <w:t>【语文】全册拼音复习（声母、韵母、整体认读）</w:t>
      </w:r>
    </w:p>
    <w:p w14:paraId="0B63B23B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读一读，写一写（声母四线三格）：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 w14:paraId="316E98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729A5CB8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3C743527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404B1A46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71121EE5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59558120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1C185C84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21A0B4AE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33D2DD8D"/>
        </w:tc>
      </w:tr>
      <w:tr w14:paraId="190454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2FCFAF6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b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22A569B6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p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3920E4B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m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0F12134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f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FB21024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d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5106B35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t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29EA7BD9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n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DA660AB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l</w:t>
            </w:r>
          </w:p>
        </w:tc>
      </w:tr>
      <w:tr w14:paraId="6870B8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3E5A0C9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D7301FF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A54A71B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B85092A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26CB1EC9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3623CF30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1B42B5A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35B993DE"/>
        </w:tc>
      </w:tr>
    </w:tbl>
    <w:p w14:paraId="28B13E55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读一读，写一写（单韵母四线三格）：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6"/>
        <w:gridCol w:w="1606"/>
        <w:gridCol w:w="1606"/>
        <w:gridCol w:w="1606"/>
        <w:gridCol w:w="1606"/>
        <w:gridCol w:w="1606"/>
      </w:tblGrid>
      <w:tr w14:paraId="4B0936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68458207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17BE5D46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254BDAC5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384F8A12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07817156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71D8E10C"/>
        </w:tc>
      </w:tr>
      <w:tr w14:paraId="729A4A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3561A0F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a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BA89E77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o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B57804A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e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B3A38C8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i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F456EE5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u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2E9CAE1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ü</w:t>
            </w:r>
          </w:p>
        </w:tc>
      </w:tr>
      <w:tr w14:paraId="3F9F04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5F818AD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EE54146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11752BF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7937280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C0CD62C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1661520"/>
        </w:tc>
      </w:tr>
    </w:tbl>
    <w:p w14:paraId="31310022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拼一拼，读一读：bà ba　mā mɑ　tǔ dì　xiǎo niǎo（读准即可）</w:t>
      </w:r>
    </w:p>
    <w:p w14:paraId="53B59ADD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写一写（声母四线三格）：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3148A0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4DFDCDFC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670D8583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4B6C9C40"/>
        </w:tc>
      </w:tr>
      <w:tr w14:paraId="5128BE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34BEE918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z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2AFFC1A1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c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FFF3E19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s</w:t>
            </w:r>
          </w:p>
        </w:tc>
      </w:tr>
      <w:tr w14:paraId="458A37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3A8FCED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281DE6F7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2D0C220F"/>
        </w:tc>
      </w:tr>
    </w:tbl>
    <w:p w14:paraId="62CF3BD2">
      <w:pPr>
        <w:pStyle w:val="166"/>
      </w:pPr>
      <w:r>
        <w:t>【数学】总复习：20 以内加减法</w:t>
      </w:r>
    </w:p>
    <w:p w14:paraId="15B075B1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算一算：</w:t>
      </w:r>
    </w:p>
    <w:p w14:paraId="27C705BC">
      <w:pPr>
        <w:pStyle w:val="167"/>
        <w:spacing w:after="80"/>
        <w:jc w:val="center"/>
      </w:pPr>
      <w:r>
        <w:t>10+5=（　）　13-3=（　）　10+8=（　）</w:t>
      </w:r>
    </w:p>
    <w:p w14:paraId="57622C03">
      <w:pPr>
        <w:pStyle w:val="167"/>
        <w:spacing w:after="80"/>
        <w:jc w:val="center"/>
      </w:pPr>
      <w:r>
        <w:t>17-7=（　）　12+3=（　）　15-5=（　）</w:t>
      </w:r>
    </w:p>
    <w:p w14:paraId="36DECB67">
      <w:pPr>
        <w:pStyle w:val="167"/>
        <w:spacing w:after="80"/>
        <w:jc w:val="center"/>
      </w:pPr>
      <w:r>
        <w:t>9+6=（　）　8+7=（　）　7+5=（　）</w:t>
      </w:r>
    </w:p>
    <w:p w14:paraId="29C439BA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填一填：（　）+6=14　　9+（　）=16　　15-（　）=10　　（　）-4=10</w:t>
      </w:r>
    </w:p>
    <w:p w14:paraId="1FDB531E">
      <w:pPr>
        <w:spacing w:before="0" w:after="0" w:line="240" w:lineRule="auto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在○里填上“＞”“＜”或“＝”：</w:t>
      </w:r>
    </w:p>
    <w:p w14:paraId="169CE406">
      <w:pPr>
        <w:pStyle w:val="167"/>
        <w:spacing w:after="0" w:before="0" w:line="240" w:lineRule="auto"/>
        <w:jc w:val="center"/>
      </w:pPr>
      <w:r>
        <w:t xml:space="preserve">10+4 </w:t>
      </w:r>
      <w:r>
        <w:rPr>
          <w:sz w:val="36"/>
          <w:szCs w:val="36"/>
        </w:rPr>
        <w:t xml:space="preserve">○</w:t>
      </w:r>
      <w:r>
        <w:t xml:space="preserve"> 15　　13-3 </w:t>
      </w:r>
      <w:r>
        <w:rPr>
          <w:sz w:val="36"/>
          <w:szCs w:val="36"/>
        </w:rPr>
        <w:t xml:space="preserve">○</w:t>
      </w:r>
      <w:r>
        <w:t xml:space="preserve"> 10　　9+7 </w:t>
      </w:r>
      <w:r>
        <w:rPr>
          <w:sz w:val="36"/>
          <w:szCs w:val="36"/>
        </w:rPr>
        <w:t xml:space="preserve">○</w:t>
      </w:r>
      <w:r>
        <w:t xml:space="preserve"> 15　　8+8 </w:t>
      </w:r>
      <w:r>
        <w:rPr>
          <w:sz w:val="36"/>
          <w:szCs w:val="36"/>
        </w:rPr>
        <w:t xml:space="preserve">○</w:t>
      </w:r>
      <w:r>
        <w:t xml:space="preserve"> 16</w:t>
      </w:r>
    </w:p>
    <w:p w14:paraId="4FFD0FF3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算一算：4+3+2=（　）　　10-4-3=（　）　　2+5+4=（　）</w:t>
      </w:r>
    </w:p>
    <w:p w14:paraId="5B1C7DDA">
      <w:pPr>
        <w:pStyle w:val="168"/>
        <w:spacing w:before="480"/>
      </w:pPr>
      <w:r>
        <w:t>姓名：＿＿＿＿＿＿　　日期：＿＿＿＿＿＿　　家长签字：＿＿＿＿＿＿</w:t>
      </w:r>
    </w:p>
    <w:p w14:paraId="6827A5EA">
      <w:r>
        <w:br w:type="page"/>
      </w:r>
    </w:p>
    <w:p w14:paraId="3BE88081">
      <w:pPr>
        <w:pStyle w:val="165"/>
      </w:pPr>
      <w:r>
        <w:t>12月2日</w:t>
      </w:r>
    </w:p>
    <w:p w14:paraId="68873EF4">
      <w:pPr>
        <w:pStyle w:val="166"/>
      </w:pPr>
      <w:r>
        <w:t>【语文】全册课文复习（重点段落）</w:t>
      </w:r>
    </w:p>
    <w:p w14:paraId="3C8613DF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认一认，大声读一读：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1939CD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exact"/>
          <w:jc w:val="center"/>
        </w:trPr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7017334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秋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8DCC511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气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7EC47EA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树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BBF24C9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叶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4E9BA2D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片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9F792E6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飞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7351A08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会</w:t>
            </w:r>
          </w:p>
        </w:tc>
      </w:tr>
    </w:tbl>
    <w:p w14:paraId="74FBB2DD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28EF26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38FA91D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秋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CE86729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45FFD04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4A3361F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气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9B071AB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1CC20E8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B384934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叶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CDE4EFE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9FA2212"/>
        </w:tc>
      </w:tr>
    </w:tbl>
    <w:p w14:paraId="0926A20C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根据课文填空：天气（　）了，树叶（　）了，一片片叶子从树上（　）下来。</w:t>
      </w:r>
    </w:p>
    <w:p w14:paraId="09E93D90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读一读：</w:t>
      </w:r>
    </w:p>
    <w:p w14:paraId="7256FE54">
      <w:pPr>
        <w:pStyle w:val="169"/>
      </w:pPr>
      <w:r>
        <w:t>江南可采莲，莲叶何田田。鱼戏莲叶间。</w:t>
      </w:r>
    </w:p>
    <w:p w14:paraId="28D52D0A">
      <w:pPr>
        <w:pStyle w:val="166"/>
      </w:pPr>
      <w:r>
        <w:t>【数学】总复习：认识图形和钟表</w:t>
      </w:r>
    </w:p>
    <w:p w14:paraId="5857A62F">
      <w:pPr>
        <w:spacing w:before="0" w:after="0" w:line="240" w:lineRule="auto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 xml:space="preserve">数一数，填一填：</w:t>
      </w:r>
      <w:r>
        <w:rPr>
          <w:rFonts w:ascii="Arial" w:hAnsi="Arial" w:eastAsia="宋体"/>
          <w:sz w:val="36"/>
          <w:szCs w:val="36"/>
        </w:rPr>
        <w:t xml:space="preserve">△△△</w:t>
      </w:r>
      <w:r>
        <w:rPr>
          <w:rFonts w:ascii="Arial" w:hAnsi="Arial" w:eastAsia="宋体"/>
          <w:sz w:val="28"/>
        </w:rPr>
        <w:t xml:space="preserve">　</w:t>
      </w:r>
      <w:r>
        <w:rPr>
          <w:rFonts w:ascii="Arial" w:hAnsi="Arial" w:eastAsia="宋体"/>
          <w:sz w:val="36"/>
          <w:szCs w:val="36"/>
        </w:rPr>
        <w:t xml:space="preserve">○○○○</w:t>
      </w:r>
      <w:r>
        <w:rPr>
          <w:rFonts w:ascii="Arial" w:hAnsi="Arial" w:eastAsia="宋体"/>
          <w:sz w:val="28"/>
        </w:rPr>
        <w:t xml:space="preserve">　</w:t>
      </w:r>
      <w:r>
        <w:rPr>
          <w:rFonts w:ascii="Arial" w:hAnsi="Arial" w:eastAsia="宋体"/>
          <w:sz w:val="36"/>
          <w:szCs w:val="36"/>
        </w:rPr>
        <w:t xml:space="preserve">□□</w:t>
      </w:r>
      <w:r>
        <w:rPr>
          <w:rFonts w:ascii="Arial" w:hAnsi="Arial" w:eastAsia="宋体"/>
          <w:sz w:val="28"/>
        </w:rPr>
        <w:t xml:space="preserve">　　</w:t>
      </w:r>
      <w:r>
        <w:rPr>
          <w:rFonts w:ascii="Arial" w:hAnsi="Arial" w:eastAsia="宋体"/>
          <w:sz w:val="36"/>
          <w:szCs w:val="36"/>
        </w:rPr>
        <w:t xml:space="preserve">△</w:t>
      </w:r>
      <w:r>
        <w:rPr>
          <w:rFonts w:ascii="Arial" w:hAnsi="Arial" w:eastAsia="宋体"/>
          <w:sz w:val="28"/>
        </w:rPr>
        <w:t xml:space="preserve">有（　）个，</w:t>
      </w:r>
      <w:r>
        <w:rPr>
          <w:rFonts w:ascii="Arial" w:hAnsi="Arial" w:eastAsia="宋体"/>
          <w:sz w:val="36"/>
          <w:szCs w:val="36"/>
        </w:rPr>
        <w:t xml:space="preserve">○</w:t>
      </w:r>
      <w:r>
        <w:rPr>
          <w:rFonts w:ascii="Arial" w:hAnsi="Arial" w:eastAsia="宋体"/>
          <w:sz w:val="28"/>
        </w:rPr>
        <w:t xml:space="preserve">有（　）个，</w:t>
      </w:r>
      <w:r>
        <w:rPr>
          <w:rFonts w:ascii="Arial" w:hAnsi="Arial" w:eastAsia="宋体"/>
          <w:sz w:val="36"/>
          <w:szCs w:val="36"/>
        </w:rPr>
        <w:t xml:space="preserve">□</w:t>
      </w:r>
      <w:r>
        <w:rPr>
          <w:rFonts w:ascii="Arial" w:hAnsi="Arial" w:eastAsia="宋体"/>
          <w:sz w:val="28"/>
        </w:rPr>
        <w:t xml:space="preserve">有（　）个。</w:t>
      </w:r>
    </w:p>
    <w:p w14:paraId="4E3A36B4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把物体和图形连一连：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3516AE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0805BDDE">
            <w:pPr>
              <w:jc w:val="center"/>
            </w:pPr>
            <w:r>
              <w:rPr>
                <w:rFonts w:ascii="Arial" w:hAnsi="Arial" w:eastAsia="宋体"/>
                <w:sz w:val="32"/>
              </w:rPr>
              <w:t>足球</w:t>
            </w:r>
          </w:p>
        </w:tc>
        <w:tc>
          <w:tcPr>
            <w:tcW w:w="2835" w:type="dxa"/>
          </w:tcPr>
          <w:p w14:paraId="163C99E0">
            <w:pPr>
              <w:jc w:val="center"/>
            </w:pPr>
            <w:r>
              <w:rPr>
                <w:rFonts w:ascii="Arial" w:hAnsi="Arial" w:eastAsia="宋体"/>
                <w:sz w:val="32"/>
              </w:rPr>
              <w:t>正方体</w:t>
            </w:r>
          </w:p>
        </w:tc>
      </w:tr>
      <w:tr w14:paraId="004080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2032A191">
            <w:pPr>
              <w:jc w:val="center"/>
            </w:pPr>
            <w:r>
              <w:rPr>
                <w:rFonts w:ascii="Arial" w:hAnsi="Arial" w:eastAsia="宋体"/>
                <w:sz w:val="32"/>
              </w:rPr>
              <w:t>魔方</w:t>
            </w:r>
          </w:p>
        </w:tc>
        <w:tc>
          <w:tcPr>
            <w:tcW w:w="2835" w:type="dxa"/>
          </w:tcPr>
          <w:p w14:paraId="5B244626">
            <w:pPr>
              <w:jc w:val="center"/>
            </w:pPr>
            <w:r>
              <w:rPr>
                <w:rFonts w:ascii="Arial" w:hAnsi="Arial" w:eastAsia="宋体"/>
                <w:sz w:val="32"/>
              </w:rPr>
              <w:t>球</w:t>
            </w:r>
          </w:p>
        </w:tc>
      </w:tr>
      <w:tr w14:paraId="5453AE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0D8AEBE3">
            <w:pPr>
              <w:jc w:val="center"/>
            </w:pPr>
            <w:r>
              <w:rPr>
                <w:rFonts w:ascii="Arial" w:hAnsi="Arial" w:eastAsia="宋体"/>
                <w:sz w:val="32"/>
              </w:rPr>
              <w:t>易拉罐</w:t>
            </w:r>
          </w:p>
        </w:tc>
        <w:tc>
          <w:tcPr>
            <w:tcW w:w="2835" w:type="dxa"/>
          </w:tcPr>
          <w:p w14:paraId="7DCAD4CA">
            <w:pPr>
              <w:jc w:val="center"/>
            </w:pPr>
            <w:r>
              <w:rPr>
                <w:rFonts w:ascii="Arial" w:hAnsi="Arial" w:eastAsia="宋体"/>
                <w:sz w:val="32"/>
              </w:rPr>
              <w:t>长方体</w:t>
            </w:r>
          </w:p>
        </w:tc>
      </w:tr>
      <w:tr w14:paraId="1B7747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26B45D50">
            <w:pPr>
              <w:jc w:val="center"/>
            </w:pPr>
            <w:r>
              <w:rPr>
                <w:rFonts w:ascii="Arial" w:hAnsi="Arial" w:eastAsia="宋体"/>
                <w:sz w:val="32"/>
              </w:rPr>
              <w:t>文具盒</w:t>
            </w:r>
          </w:p>
        </w:tc>
        <w:tc>
          <w:tcPr>
            <w:tcW w:w="2835" w:type="dxa"/>
          </w:tcPr>
          <w:p w14:paraId="5541D4BE">
            <w:pPr>
              <w:jc w:val="center"/>
            </w:pPr>
            <w:r>
              <w:rPr>
                <w:rFonts w:ascii="Arial" w:hAnsi="Arial" w:eastAsia="宋体"/>
                <w:sz w:val="32"/>
              </w:rPr>
              <w:t>圆柱</w:t>
            </w:r>
          </w:p>
        </w:tc>
      </w:tr>
    </w:tbl>
    <w:p w14:paraId="6881800D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认一认，填一填：分针指着 12，时针指着 3，是（　）时。</w:t>
      </w:r>
    </w:p>
    <w:p w14:paraId="53D64686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认一认，填一填：分针指着 6，时针在 7 和 8 中间，是（　）时半。</w:t>
      </w:r>
    </w:p>
    <w:p w14:paraId="52B83024">
      <w:pPr>
        <w:pStyle w:val="168"/>
        <w:spacing w:before="480"/>
      </w:pPr>
      <w:r>
        <w:t>姓名：＿＿＿＿＿＿　　日期：＿＿＿＿＿＿　　家长签字：＿＿＿＿＿＿</w:t>
      </w:r>
    </w:p>
    <w:p w14:paraId="2902C05D">
      <w:r>
        <w:br w:type="page"/>
      </w:r>
    </w:p>
    <w:p w14:paraId="73EE8A23">
      <w:pPr>
        <w:pStyle w:val="165"/>
      </w:pPr>
      <w:r>
        <w:t>12月3日</w:t>
      </w:r>
    </w:p>
    <w:p w14:paraId="51501C5D">
      <w:pPr>
        <w:pStyle w:val="166"/>
      </w:pPr>
      <w:r>
        <w:t>【语文】日积月累复习（古诗、儿歌、名言）</w:t>
      </w:r>
    </w:p>
    <w:p w14:paraId="0DEE34C5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728D5A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25973D7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头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BA30447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5940F97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94F66C7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是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A77377C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4595694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6938AD0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月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BDD0CA8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29C5E82"/>
        </w:tc>
      </w:tr>
    </w:tbl>
    <w:p w14:paraId="66273F1F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读一读，背一背：</w:t>
      </w:r>
    </w:p>
    <w:p w14:paraId="4602CDA8">
      <w:pPr>
        <w:pStyle w:val="169"/>
      </w:pPr>
      <w:r>
        <w:t>床前明月光，疑是地上霜。举头望明月，低头思故乡。</w:t>
      </w:r>
    </w:p>
    <w:p w14:paraId="2553744F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根据古诗填空：过江千（　）浪，入竹万（　）斜。（《风》）</w:t>
      </w:r>
    </w:p>
    <w:p w14:paraId="0894384C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把名言连一连：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2A284A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3402" w:type="dxa"/>
          </w:tcPr>
          <w:p w14:paraId="125C7782">
            <w:pPr>
              <w:jc w:val="center"/>
            </w:pPr>
            <w:r>
              <w:rPr>
                <w:rFonts w:ascii="Arial" w:hAnsi="Arial" w:eastAsia="宋体"/>
                <w:sz w:val="32"/>
              </w:rPr>
              <w:t>十年树木</w:t>
            </w:r>
          </w:p>
        </w:tc>
        <w:tc>
          <w:tcPr>
            <w:tcW w:w="3402" w:type="dxa"/>
          </w:tcPr>
          <w:p w14:paraId="44742A45">
            <w:pPr>
              <w:jc w:val="center"/>
            </w:pPr>
            <w:r>
              <w:rPr>
                <w:rFonts w:ascii="Arial" w:hAnsi="Arial" w:eastAsia="宋体"/>
                <w:sz w:val="32"/>
              </w:rPr>
              <w:t>更进一步</w:t>
            </w:r>
          </w:p>
        </w:tc>
      </w:tr>
      <w:tr w14:paraId="4C5EF9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3402" w:type="dxa"/>
          </w:tcPr>
          <w:p w14:paraId="22C0F703">
            <w:pPr>
              <w:jc w:val="center"/>
            </w:pPr>
            <w:r>
              <w:rPr>
                <w:rFonts w:ascii="Arial" w:hAnsi="Arial" w:eastAsia="宋体"/>
                <w:sz w:val="32"/>
              </w:rPr>
              <w:t>百尺竿头</w:t>
            </w:r>
          </w:p>
        </w:tc>
        <w:tc>
          <w:tcPr>
            <w:tcW w:w="3402" w:type="dxa"/>
          </w:tcPr>
          <w:p w14:paraId="0B07B233">
            <w:pPr>
              <w:jc w:val="center"/>
            </w:pPr>
            <w:r>
              <w:rPr>
                <w:rFonts w:ascii="Arial" w:hAnsi="Arial" w:eastAsia="宋体"/>
                <w:sz w:val="32"/>
              </w:rPr>
              <w:t>百年树人</w:t>
            </w:r>
          </w:p>
        </w:tc>
      </w:tr>
    </w:tbl>
    <w:p w14:paraId="6309A64F">
      <w:pPr>
        <w:pStyle w:val="166"/>
      </w:pPr>
      <w:r>
        <w:t>【数学】总复习：综合应用</w:t>
      </w:r>
    </w:p>
    <w:p w14:paraId="34E158A6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算一算：</w:t>
      </w:r>
    </w:p>
    <w:p w14:paraId="36008E88">
      <w:pPr>
        <w:pStyle w:val="167"/>
        <w:spacing w:after="80"/>
        <w:jc w:val="center"/>
      </w:pPr>
      <w:r>
        <w:t>8+5=（　）　9+4=（　）　7+7=（　）</w:t>
      </w:r>
    </w:p>
    <w:p w14:paraId="4736A3FA">
      <w:pPr>
        <w:pStyle w:val="167"/>
        <w:spacing w:after="80"/>
        <w:jc w:val="center"/>
      </w:pPr>
      <w:r>
        <w:t>16-6=（　）　10+9=（　）　13-10=（　）</w:t>
      </w:r>
    </w:p>
    <w:p w14:paraId="11020CC4">
      <w:pPr>
        <w:spacing w:before="0" w:after="0" w:line="240" w:lineRule="auto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 xml:space="preserve">有 16 个苹果，吃了 6 个，还剩几个？　16-6=</w:t>
      </w:r>
      <w:r>
        <w:rPr>
          <w:rFonts w:ascii="Arial" w:hAnsi="Arial" w:eastAsia="宋体"/>
          <w:sz w:val="36"/>
          <w:szCs w:val="36"/>
        </w:rPr>
        <w:t xml:space="preserve">□</w:t>
      </w:r>
      <w:r>
        <w:rPr>
          <w:rFonts w:ascii="Arial" w:hAnsi="Arial" w:eastAsia="宋体"/>
          <w:sz w:val="28"/>
        </w:rPr>
        <w:t xml:space="preserve">（个）</w:t>
      </w:r>
    </w:p>
    <w:p w14:paraId="6B307295">
      <w:pPr>
        <w:spacing w:before="0" w:after="0" w:line="240" w:lineRule="auto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 xml:space="preserve">一班借走 7 本书，二班借走 5 本，一共借走几本？　7+5=</w:t>
      </w:r>
      <w:r>
        <w:rPr>
          <w:rFonts w:ascii="Arial" w:hAnsi="Arial" w:eastAsia="宋体"/>
          <w:sz w:val="36"/>
          <w:szCs w:val="36"/>
        </w:rPr>
        <w:t xml:space="preserve">□</w:t>
      </w:r>
      <w:r>
        <w:rPr>
          <w:rFonts w:ascii="Arial" w:hAnsi="Arial" w:eastAsia="宋体"/>
          <w:sz w:val="28"/>
        </w:rPr>
        <w:t xml:space="preserve">（本）</w:t>
      </w:r>
    </w:p>
    <w:p w14:paraId="35864AE5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填一填：比 15 多 3 的数是（　）；比 10 少 4 的数是（　）。</w:t>
      </w:r>
    </w:p>
    <w:p w14:paraId="77CA6DE8">
      <w:pPr>
        <w:pStyle w:val="168"/>
        <w:spacing w:before="480"/>
      </w:pPr>
      <w:r>
        <w:t>姓名：＿＿＿＿＿＿　　日期：＿＿＿＿＿＿　　家长签字：＿＿＿＿＿＿</w:t>
      </w:r>
    </w:p>
    <w:p w14:paraId="0C3FFF45">
      <w:r>
        <w:br w:type="page"/>
      </w:r>
    </w:p>
    <w:p w14:paraId="10659634">
      <w:pPr>
        <w:pStyle w:val="165"/>
      </w:pPr>
      <w:r>
        <w:t>12月4日</w:t>
      </w:r>
    </w:p>
    <w:p w14:paraId="49E13322">
      <w:pPr>
        <w:pStyle w:val="166"/>
      </w:pPr>
      <w:r>
        <w:t>【语文】全册综合练习</w:t>
      </w:r>
    </w:p>
    <w:p w14:paraId="01A4630F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认一认，大声读一读：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 w14:paraId="7C2970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exact"/>
          <w:jc w:val="center"/>
        </w:trPr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9A09849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春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03B2E9A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夏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C5D49D5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秋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497505F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冬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4B60D78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风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347186C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雪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C3A0EBB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花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CA1093A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飞</w:t>
            </w:r>
          </w:p>
        </w:tc>
      </w:tr>
    </w:tbl>
    <w:p w14:paraId="45A9AFC6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2EF93B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4B44BB2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春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66E0B67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61F2BB1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D73B0EB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花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8E12346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CCA8E34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86D2BB2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飞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9F21100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D27FE37"/>
        </w:tc>
      </w:tr>
    </w:tbl>
    <w:p w14:paraId="115985F4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填反义词：上—（　）　大—（　）　前—（　）　东—（　）</w:t>
      </w:r>
    </w:p>
    <w:p w14:paraId="4C5E24F0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读一读：一年之计在于春，一日之计在于晨。（读准即可）</w:t>
      </w:r>
    </w:p>
    <w:p w14:paraId="7A37FE58">
      <w:pPr>
        <w:pStyle w:val="166"/>
      </w:pPr>
      <w:r>
        <w:t>【数学】全册综合练习</w:t>
      </w:r>
    </w:p>
    <w:p w14:paraId="4CEE9C1D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算一算：</w:t>
      </w:r>
    </w:p>
    <w:p w14:paraId="33A43901">
      <w:pPr>
        <w:pStyle w:val="167"/>
        <w:spacing w:after="80"/>
        <w:jc w:val="center"/>
      </w:pPr>
      <w:r>
        <w:t>9+3=（　）　8+6=（　）　7+4=（　）</w:t>
      </w:r>
    </w:p>
    <w:p w14:paraId="5B456B36">
      <w:pPr>
        <w:pStyle w:val="167"/>
        <w:spacing w:after="80"/>
        <w:jc w:val="center"/>
      </w:pPr>
      <w:r>
        <w:t>6+5=（　）　10+7=（　）　18-8=（　）</w:t>
      </w:r>
    </w:p>
    <w:p w14:paraId="0701E6DF">
      <w:pPr>
        <w:pStyle w:val="167"/>
        <w:spacing w:after="80"/>
        <w:jc w:val="center"/>
      </w:pPr>
      <w:r>
        <w:t>4+8=（　）　3+9=（　）　15-5=（　）</w:t>
      </w:r>
    </w:p>
    <w:p w14:paraId="051E9499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填一填：1 个十和 6 个一是（　）；2 个十是（　）。</w:t>
      </w:r>
    </w:p>
    <w:p w14:paraId="50DD7F10">
      <w:pPr>
        <w:spacing w:before="0" w:after="0" w:line="240" w:lineRule="auto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在○里填上“＞”“＜”或“＝”：</w:t>
      </w:r>
    </w:p>
    <w:p w14:paraId="15F4A28D">
      <w:pPr>
        <w:pStyle w:val="167"/>
        <w:spacing w:after="0" w:before="0" w:line="240" w:lineRule="auto"/>
        <w:jc w:val="center"/>
      </w:pPr>
      <w:r>
        <w:t xml:space="preserve">9+8 </w:t>
      </w:r>
      <w:r>
        <w:rPr>
          <w:sz w:val="36"/>
          <w:szCs w:val="36"/>
        </w:rPr>
        <w:t xml:space="preserve">○</w:t>
      </w:r>
      <w:r>
        <w:t xml:space="preserve"> 16　　12 </w:t>
      </w:r>
      <w:r>
        <w:rPr>
          <w:sz w:val="36"/>
          <w:szCs w:val="36"/>
        </w:rPr>
        <w:t xml:space="preserve">○</w:t>
      </w:r>
      <w:r>
        <w:t xml:space="preserve"> 20　　7+6 </w:t>
      </w:r>
      <w:r>
        <w:rPr>
          <w:sz w:val="36"/>
          <w:szCs w:val="36"/>
        </w:rPr>
        <w:t xml:space="preserve">○</w:t>
      </w:r>
      <w:r>
        <w:t xml:space="preserve"> 13　　19 </w:t>
      </w:r>
      <w:r>
        <w:rPr>
          <w:sz w:val="36"/>
          <w:szCs w:val="36"/>
        </w:rPr>
        <w:t xml:space="preserve">○</w:t>
      </w:r>
      <w:r>
        <w:t xml:space="preserve"> 18</w:t>
      </w:r>
    </w:p>
    <w:p w14:paraId="13EAC259">
      <w:pPr>
        <w:spacing w:before="0" w:after="0" w:line="240" w:lineRule="auto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 xml:space="preserve">小明有 9 块糖，吃了一些还剩 4 块，吃了几块？　9-4=</w:t>
      </w:r>
      <w:r>
        <w:rPr>
          <w:rFonts w:ascii="Arial" w:hAnsi="Arial" w:eastAsia="宋体"/>
          <w:sz w:val="36"/>
          <w:szCs w:val="36"/>
        </w:rPr>
        <w:t xml:space="preserve">□</w:t>
      </w:r>
      <w:r>
        <w:rPr>
          <w:rFonts w:ascii="Arial" w:hAnsi="Arial" w:eastAsia="宋体"/>
          <w:sz w:val="28"/>
        </w:rPr>
        <w:t xml:space="preserve">（块）</w:t>
      </w:r>
    </w:p>
    <w:p w14:paraId="2F9569EA">
      <w:pPr>
        <w:pStyle w:val="168"/>
        <w:spacing w:before="480"/>
      </w:pPr>
      <w:r>
        <w:t>姓名：＿＿＿＿＿＿　　日期：＿＿＿＿＿＿　　家长签字：＿＿＿＿＿＿</w:t>
      </w:r>
    </w:p>
    <w:p w14:paraId="4B0A4EDA">
      <w:r>
        <w:br w:type="page"/>
      </w:r>
    </w:p>
    <w:p w14:paraId="762C9850">
      <w:pPr>
        <w:pStyle w:val="165"/>
      </w:pPr>
      <w:r>
        <w:t>12月7日</w:t>
      </w:r>
    </w:p>
    <w:p w14:paraId="771C1CD7">
      <w:pPr>
        <w:pStyle w:val="166"/>
      </w:pPr>
      <w:r>
        <w:t>【语文】拼音专项（拼读、声调、书写）</w:t>
      </w:r>
    </w:p>
    <w:p w14:paraId="0B33CC14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读一读，比一比（四线三格）：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6"/>
        <w:gridCol w:w="1606"/>
        <w:gridCol w:w="1606"/>
        <w:gridCol w:w="1606"/>
        <w:gridCol w:w="1606"/>
        <w:gridCol w:w="1606"/>
      </w:tblGrid>
      <w:tr w14:paraId="12A552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7EF73914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6A7BDF9B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2B1C0D17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020637DC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20E541F7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3789E7CE"/>
        </w:tc>
      </w:tr>
      <w:tr w14:paraId="70DB28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33738E76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b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526E8CA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d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BA573E9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p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5384A1D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q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76DCED2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t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3A8BF06F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f</w:t>
            </w:r>
          </w:p>
        </w:tc>
      </w:tr>
      <w:tr w14:paraId="550D35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5E1867F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1118A1B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A6A325E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4860351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3E80DCDD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E912B72"/>
        </w:tc>
      </w:tr>
    </w:tbl>
    <w:p w14:paraId="3E17E9A6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写一写（单韵母、声韵母四线三格）：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928"/>
        <w:gridCol w:w="1928"/>
        <w:gridCol w:w="1928"/>
        <w:gridCol w:w="1928"/>
      </w:tblGrid>
      <w:tr w14:paraId="498871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1B1ED1F4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36185C47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4A97A049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358E746D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643D4F84"/>
        </w:tc>
      </w:tr>
      <w:tr w14:paraId="3385AD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FED091A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i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3D5C7628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u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27FEAD5F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ü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04A10D6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a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9C57518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n</w:t>
            </w:r>
          </w:p>
        </w:tc>
      </w:tr>
      <w:tr w14:paraId="1E3EFF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C98C5B6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54933A4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D8FACED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D154B65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FCC3FEC"/>
        </w:tc>
      </w:tr>
    </w:tbl>
    <w:p w14:paraId="132E7B8C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拼一拼，读一读：mā mù　hé shuǐ　xiǎo niǎo（读准即可）</w:t>
      </w:r>
    </w:p>
    <w:p w14:paraId="12C3B92B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填一填：b—（　）→bà　　m—（　）→mā　　h—（　）→hé</w:t>
      </w:r>
    </w:p>
    <w:p w14:paraId="2443C413">
      <w:pPr>
        <w:pStyle w:val="166"/>
      </w:pPr>
      <w:r>
        <w:t>【数学】计算专项（20 以内口算）</w:t>
      </w:r>
    </w:p>
    <w:p w14:paraId="08836C18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算一算：</w:t>
      </w:r>
    </w:p>
    <w:p w14:paraId="5A3F9F33">
      <w:pPr>
        <w:pStyle w:val="167"/>
        <w:spacing w:after="80"/>
        <w:jc w:val="center"/>
      </w:pPr>
      <w:r>
        <w:t>9+2=（　）　8+3=（　）　7+5=（　）　6+6=（　）</w:t>
      </w:r>
    </w:p>
    <w:p w14:paraId="24D39FFF">
      <w:pPr>
        <w:pStyle w:val="167"/>
        <w:spacing w:after="80"/>
        <w:jc w:val="center"/>
      </w:pPr>
      <w:r>
        <w:t>5+7=（　）　4+8=（　）　3+9=（　）　2+9=（　）</w:t>
      </w:r>
    </w:p>
    <w:p w14:paraId="6247197D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算一算：3+4+5=（　）　　18-8-2=（　）　　6+4+7=（　）</w:t>
      </w:r>
    </w:p>
    <w:p w14:paraId="56ABD091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填一填：9+（　）=17　　8+（　）=15　　（　）+7=14</w:t>
      </w:r>
    </w:p>
    <w:p w14:paraId="208CAD76">
      <w:pPr>
        <w:spacing w:before="0" w:after="0" w:line="240" w:lineRule="auto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在○里填上“＞”“＜”或“＝”：</w:t>
      </w:r>
    </w:p>
    <w:p w14:paraId="0B5BDCF3">
      <w:pPr>
        <w:pStyle w:val="167"/>
        <w:spacing w:after="0" w:before="0" w:line="240" w:lineRule="auto"/>
        <w:jc w:val="center"/>
      </w:pPr>
      <w:r>
        <w:t xml:space="preserve">7+6 </w:t>
      </w:r>
      <w:r>
        <w:rPr>
          <w:sz w:val="36"/>
          <w:szCs w:val="36"/>
        </w:rPr>
        <w:t xml:space="preserve">○</w:t>
      </w:r>
      <w:r>
        <w:t xml:space="preserve"> 14　　9+9 </w:t>
      </w:r>
      <w:r>
        <w:rPr>
          <w:sz w:val="36"/>
          <w:szCs w:val="36"/>
        </w:rPr>
        <w:t xml:space="preserve">○</w:t>
      </w:r>
      <w:r>
        <w:t xml:space="preserve"> 18　　8+4 </w:t>
      </w:r>
      <w:r>
        <w:rPr>
          <w:sz w:val="36"/>
          <w:szCs w:val="36"/>
        </w:rPr>
        <w:t xml:space="preserve">○</w:t>
      </w:r>
      <w:r>
        <w:t xml:space="preserve"> 11　　6+7 </w:t>
      </w:r>
      <w:r>
        <w:rPr>
          <w:sz w:val="36"/>
          <w:szCs w:val="36"/>
        </w:rPr>
        <w:t xml:space="preserve">○</w:t>
      </w:r>
      <w:r>
        <w:t xml:space="preserve"> 12</w:t>
      </w:r>
    </w:p>
    <w:p w14:paraId="1F26D85A">
      <w:pPr>
        <w:pStyle w:val="168"/>
        <w:spacing w:before="480"/>
      </w:pPr>
      <w:r>
        <w:t>姓名：＿＿＿＿＿＿　　日期：＿＿＿＿＿＿　　家长签字：＿＿＿＿＿＿</w:t>
      </w:r>
    </w:p>
    <w:p w14:paraId="40327A59">
      <w:r>
        <w:br w:type="page"/>
      </w:r>
    </w:p>
    <w:p w14:paraId="34A0A994">
      <w:pPr>
        <w:pStyle w:val="165"/>
      </w:pPr>
      <w:r>
        <w:t>12月8日</w:t>
      </w:r>
    </w:p>
    <w:p w14:paraId="4C1BF003">
      <w:pPr>
        <w:pStyle w:val="166"/>
      </w:pPr>
      <w:r>
        <w:t>【语文】识字写字专项（认读、描红、笔顺）</w:t>
      </w:r>
    </w:p>
    <w:p w14:paraId="263774FF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认一认，大声读一读：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3EF4F8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exact"/>
          <w:jc w:val="center"/>
        </w:trPr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549B22E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木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733CAB2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目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9BB905D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禾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01E7983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火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8CB0A79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儿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2A2DE68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几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CBD6537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四</w:t>
            </w:r>
          </w:p>
        </w:tc>
      </w:tr>
    </w:tbl>
    <w:p w14:paraId="523BB4A4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451447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8A956D1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木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CD0942E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26F0205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84D7051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目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1FBE495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5DA5245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6D6BAA8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禾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3EA3E21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D1CAD3E"/>
        </w:tc>
      </w:tr>
    </w:tbl>
    <w:p w14:paraId="69CA5CAD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数一数笔画：“山”共（　）画，“出”共（　）画，“水”共（　）画。</w:t>
      </w:r>
    </w:p>
    <w:p w14:paraId="6229B632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比一比，读一读：木—目　　儿—几（读准即可）</w:t>
      </w:r>
    </w:p>
    <w:p w14:paraId="09B98EDD">
      <w:pPr>
        <w:pStyle w:val="166"/>
      </w:pPr>
      <w:r>
        <w:t>【数学】填空专项（数序、分与合、比大小）</w:t>
      </w:r>
    </w:p>
    <w:p w14:paraId="3B21ECBC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按顺序填数：12、（　）、14、（　）、16、（　）、18。</w:t>
      </w:r>
    </w:p>
    <w:p w14:paraId="763A1B10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分与合：10 分成 3 和（　）；9 分成 4 和（　）；8 分成（　）和 6。</w:t>
      </w:r>
    </w:p>
    <w:p w14:paraId="03379A5D">
      <w:pPr>
        <w:spacing w:before="0" w:after="0" w:line="240" w:lineRule="auto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在○里填上“＞”“＜”或“＝”：</w:t>
      </w:r>
    </w:p>
    <w:p w14:paraId="704AA6AC">
      <w:pPr>
        <w:pStyle w:val="167"/>
        <w:spacing w:after="0" w:before="0" w:line="240" w:lineRule="auto"/>
        <w:jc w:val="center"/>
      </w:pPr>
      <w:r>
        <w:t xml:space="preserve">8 </w:t>
      </w:r>
      <w:r>
        <w:rPr>
          <w:sz w:val="36"/>
          <w:szCs w:val="36"/>
        </w:rPr>
        <w:t xml:space="preserve">○</w:t>
      </w:r>
      <w:r>
        <w:t xml:space="preserve"> 18　　10 </w:t>
      </w:r>
      <w:r>
        <w:rPr>
          <w:sz w:val="36"/>
          <w:szCs w:val="36"/>
        </w:rPr>
        <w:t xml:space="preserve">○</w:t>
      </w:r>
      <w:r>
        <w:t xml:space="preserve"> 9　　7+3 </w:t>
      </w:r>
      <w:r>
        <w:rPr>
          <w:sz w:val="36"/>
          <w:szCs w:val="36"/>
        </w:rPr>
        <w:t xml:space="preserve">○</w:t>
      </w:r>
      <w:r>
        <w:t xml:space="preserve"> 9　　10-5 </w:t>
      </w:r>
      <w:r>
        <w:rPr>
          <w:sz w:val="36"/>
          <w:szCs w:val="36"/>
        </w:rPr>
        <w:t xml:space="preserve">○</w:t>
      </w:r>
      <w:r>
        <w:t xml:space="preserve"> 5</w:t>
      </w:r>
    </w:p>
    <w:p w14:paraId="3C230C9E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填一填：和 13 相邻的数是（　）和（　）；18 前面一个数是（　）。</w:t>
      </w:r>
    </w:p>
    <w:p w14:paraId="41BB23B1">
      <w:pPr>
        <w:pStyle w:val="168"/>
        <w:spacing w:before="480"/>
      </w:pPr>
      <w:r>
        <w:t>姓名：＿＿＿＿＿＿　　日期：＿＿＿＿＿＿　　家长签字：＿＿＿＿＿＿</w:t>
      </w:r>
    </w:p>
    <w:p w14:paraId="07A2799C">
      <w:r>
        <w:br w:type="page"/>
      </w:r>
    </w:p>
    <w:p w14:paraId="47AAAF15">
      <w:pPr>
        <w:pStyle w:val="165"/>
      </w:pPr>
      <w:r>
        <w:t>12月9日</w:t>
      </w:r>
    </w:p>
    <w:p w14:paraId="1E4CB874">
      <w:pPr>
        <w:pStyle w:val="166"/>
      </w:pPr>
      <w:r>
        <w:t>【语文】词语专项（反义词、数量词、词语搭配）</w:t>
      </w:r>
    </w:p>
    <w:p w14:paraId="72C8EA83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填反义词：远—（　）　来—（　）　黑—（　）　长—（　）</w:t>
      </w:r>
    </w:p>
    <w:p w14:paraId="2DF435D1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选量词填一填（头、只、群、把）：一（　）牛　一（　）猫　一（　）鸭　一（　）伞</w:t>
      </w:r>
    </w:p>
    <w:p w14:paraId="52795DC0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6BBDEF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187AC1F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大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9D52CB9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46C2F50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202248D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小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0641F4F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7FF13AA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466D4C3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多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C555180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6B5DE72"/>
        </w:tc>
      </w:tr>
    </w:tbl>
    <w:p w14:paraId="73B4B778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读一读，记一记：弯弯的月儿　闪闪的星星　蓝蓝的天（读准即可）</w:t>
      </w:r>
    </w:p>
    <w:p w14:paraId="77418625">
      <w:pPr>
        <w:pStyle w:val="166"/>
      </w:pPr>
      <w:r>
        <w:t>【数学】看图列式专项</w:t>
      </w:r>
    </w:p>
    <w:p w14:paraId="7678EE0B">
      <w:pPr>
        <w:spacing w:before="0" w:after="0" w:line="240" w:lineRule="auto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 xml:space="preserve">看图写两道加法算式：</w:t>
      </w:r>
      <w:r>
        <w:rPr>
          <w:rFonts w:ascii="Arial" w:hAnsi="Arial" w:eastAsia="宋体"/>
          <w:sz w:val="36"/>
          <w:szCs w:val="36"/>
        </w:rPr>
        <w:t xml:space="preserve">●●●●●</w:t>
      </w:r>
      <w:r>
        <w:rPr>
          <w:rFonts w:ascii="Arial" w:hAnsi="Arial" w:eastAsia="宋体"/>
          <w:sz w:val="28"/>
        </w:rPr>
        <w:t xml:space="preserve">　</w:t>
      </w:r>
      <w:r>
        <w:rPr>
          <w:rFonts w:ascii="Arial" w:hAnsi="Arial" w:eastAsia="宋体"/>
          <w:sz w:val="36"/>
          <w:szCs w:val="36"/>
        </w:rPr>
        <w:t xml:space="preserve">●●</w:t>
      </w:r>
      <w:r>
        <w:rPr>
          <w:rFonts w:ascii="Arial" w:hAnsi="Arial" w:eastAsia="宋体"/>
          <w:sz w:val="28"/>
        </w:rPr>
        <w:t xml:space="preserve">　　</w:t>
      </w:r>
      <w:r>
        <w:rPr>
          <w:rFonts w:ascii="Arial" w:hAnsi="Arial" w:eastAsia="宋体"/>
          <w:sz w:val="36"/>
          <w:szCs w:val="36"/>
        </w:rPr>
        <w:t xml:space="preserve">□</w:t>
      </w:r>
      <w:r>
        <w:rPr>
          <w:rFonts w:ascii="Arial" w:hAnsi="Arial" w:eastAsia="宋体"/>
          <w:sz w:val="28"/>
        </w:rPr>
        <w:t xml:space="preserve">+</w:t>
      </w:r>
      <w:r>
        <w:rPr>
          <w:rFonts w:ascii="Arial" w:hAnsi="Arial" w:eastAsia="宋体"/>
          <w:sz w:val="36"/>
          <w:szCs w:val="36"/>
        </w:rPr>
        <w:t xml:space="preserve">□</w:t>
      </w:r>
      <w:r>
        <w:rPr>
          <w:rFonts w:ascii="Arial" w:hAnsi="Arial" w:eastAsia="宋体"/>
          <w:sz w:val="28"/>
        </w:rPr>
        <w:t xml:space="preserve">=</w:t>
      </w:r>
      <w:r>
        <w:rPr>
          <w:rFonts w:ascii="Arial" w:hAnsi="Arial" w:eastAsia="宋体"/>
          <w:sz w:val="36"/>
          <w:szCs w:val="36"/>
        </w:rPr>
        <w:t xml:space="preserve">□</w:t>
      </w:r>
      <w:r>
        <w:rPr>
          <w:rFonts w:ascii="Arial" w:hAnsi="Arial" w:eastAsia="宋体"/>
          <w:sz w:val="28"/>
        </w:rPr>
        <w:t xml:space="preserve">　　</w:t>
      </w:r>
      <w:r>
        <w:rPr>
          <w:rFonts w:ascii="Arial" w:hAnsi="Arial" w:eastAsia="宋体"/>
          <w:sz w:val="36"/>
          <w:szCs w:val="36"/>
        </w:rPr>
        <w:t xml:space="preserve">□</w:t>
      </w:r>
      <w:r>
        <w:rPr>
          <w:rFonts w:ascii="Arial" w:hAnsi="Arial" w:eastAsia="宋体"/>
          <w:sz w:val="28"/>
        </w:rPr>
        <w:t xml:space="preserve">+</w:t>
      </w:r>
      <w:r>
        <w:rPr>
          <w:rFonts w:ascii="Arial" w:hAnsi="Arial" w:eastAsia="宋体"/>
          <w:sz w:val="36"/>
          <w:szCs w:val="36"/>
        </w:rPr>
        <w:t xml:space="preserve">□</w:t>
      </w:r>
      <w:r>
        <w:rPr>
          <w:rFonts w:ascii="Arial" w:hAnsi="Arial" w:eastAsia="宋体"/>
          <w:sz w:val="28"/>
        </w:rPr>
        <w:t xml:space="preserve">=</w:t>
      </w:r>
      <w:r>
        <w:rPr>
          <w:rFonts w:ascii="Arial" w:hAnsi="Arial" w:eastAsia="宋体"/>
          <w:sz w:val="36"/>
          <w:szCs w:val="36"/>
        </w:rPr>
        <w:t xml:space="preserve">□</w:t>
      </w:r>
    </w:p>
    <w:p w14:paraId="56529CBB">
      <w:pPr>
        <w:spacing w:before="0" w:after="0" w:line="240" w:lineRule="auto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 xml:space="preserve">看图写减法算式：</w:t>
      </w:r>
      <w:r>
        <w:rPr>
          <w:rFonts w:ascii="Arial" w:hAnsi="Arial" w:eastAsia="宋体"/>
          <w:sz w:val="36"/>
          <w:szCs w:val="36"/>
        </w:rPr>
        <w:t xml:space="preserve">☆☆☆☆☆☆☆</w:t>
      </w:r>
      <w:r>
        <w:rPr>
          <w:rFonts w:ascii="Arial" w:hAnsi="Arial" w:eastAsia="宋体"/>
          <w:sz w:val="28"/>
        </w:rPr>
        <w:t xml:space="preserve">　划去 3 个，还剩几个？　7-</w:t>
      </w:r>
      <w:r>
        <w:rPr>
          <w:rFonts w:ascii="Arial" w:hAnsi="Arial" w:eastAsia="宋体"/>
          <w:sz w:val="36"/>
          <w:szCs w:val="36"/>
        </w:rPr>
        <w:t xml:space="preserve">□</w:t>
      </w:r>
      <w:r>
        <w:rPr>
          <w:rFonts w:ascii="Arial" w:hAnsi="Arial" w:eastAsia="宋体"/>
          <w:sz w:val="28"/>
        </w:rPr>
        <w:t xml:space="preserve">=</w:t>
      </w:r>
      <w:r>
        <w:rPr>
          <w:rFonts w:ascii="Arial" w:hAnsi="Arial" w:eastAsia="宋体"/>
          <w:sz w:val="36"/>
          <w:szCs w:val="36"/>
        </w:rPr>
        <w:t xml:space="preserve">□</w:t>
      </w:r>
    </w:p>
    <w:p w14:paraId="1D859DF6">
      <w:pPr>
        <w:spacing w:before="0" w:after="0" w:line="240" w:lineRule="auto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 xml:space="preserve">左边 6 个球，右边 5 个球，一共有几个？　6+5=</w:t>
      </w:r>
      <w:r>
        <w:rPr>
          <w:rFonts w:ascii="Arial" w:hAnsi="Arial" w:eastAsia="宋体"/>
          <w:sz w:val="36"/>
          <w:szCs w:val="36"/>
        </w:rPr>
        <w:t xml:space="preserve">□</w:t>
      </w:r>
      <w:r>
        <w:rPr>
          <w:rFonts w:ascii="Arial" w:hAnsi="Arial" w:eastAsia="宋体"/>
          <w:sz w:val="28"/>
        </w:rPr>
        <w:t xml:space="preserve">（个）</w:t>
      </w:r>
    </w:p>
    <w:p w14:paraId="51E6E7C6">
      <w:pPr>
        <w:spacing w:before="0" w:after="0" w:line="240" w:lineRule="auto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 xml:space="preserve">一共有 14 个，左边有 4 个，右边有几个？　14-4=</w:t>
      </w:r>
      <w:r>
        <w:rPr>
          <w:rFonts w:ascii="Arial" w:hAnsi="Arial" w:eastAsia="宋体"/>
          <w:sz w:val="36"/>
          <w:szCs w:val="36"/>
        </w:rPr>
        <w:t xml:space="preserve">□</w:t>
      </w:r>
      <w:r>
        <w:rPr>
          <w:rFonts w:ascii="Arial" w:hAnsi="Arial" w:eastAsia="宋体"/>
          <w:sz w:val="28"/>
        </w:rPr>
        <w:t xml:space="preserve">（个）</w:t>
      </w:r>
    </w:p>
    <w:p w14:paraId="41CAFD3B">
      <w:pPr>
        <w:pStyle w:val="168"/>
        <w:spacing w:before="480"/>
      </w:pPr>
      <w:r>
        <w:t>姓名：＿＿＿＿＿＿　　日期：＿＿＿＿＿＿　　家长签字：＿＿＿＿＿＿</w:t>
      </w:r>
    </w:p>
    <w:p w14:paraId="3A06DB95">
      <w:r>
        <w:br w:type="page"/>
      </w:r>
    </w:p>
    <w:p w14:paraId="40A0E766">
      <w:pPr>
        <w:pStyle w:val="165"/>
      </w:pPr>
      <w:r>
        <w:t>12月10日</w:t>
      </w:r>
    </w:p>
    <w:p w14:paraId="5117B985">
      <w:pPr>
        <w:pStyle w:val="166"/>
      </w:pPr>
      <w:r>
        <w:t>【语文】句子专项（补充句子、连词成句）</w:t>
      </w:r>
    </w:p>
    <w:p w14:paraId="06ABB98C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照样子补充句子：弯弯的月亮像（　）。　小草绿了，小树（　）了。</w:t>
      </w:r>
    </w:p>
    <w:p w14:paraId="0FF41948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把词语排成通顺的句子（读一读）：我　在家里　画画　→（　　　　　　）</w:t>
      </w:r>
    </w:p>
    <w:p w14:paraId="10B6CBC5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095158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E1EF7E5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天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F4E16C8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DC18970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167D7EB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上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DBE0D78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F8C748E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7C7F4A5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大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2784E58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0D35094"/>
        </w:tc>
      </w:tr>
    </w:tbl>
    <w:p w14:paraId="63682AA0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读一读，加标点（口头）：你去上学吗？读准即可。</w:t>
      </w:r>
    </w:p>
    <w:p w14:paraId="603013EF">
      <w:pPr>
        <w:pStyle w:val="166"/>
      </w:pPr>
      <w:r>
        <w:t>【数学】应用题专项</w:t>
      </w:r>
    </w:p>
    <w:p w14:paraId="5AFDF7A7">
      <w:pPr>
        <w:spacing w:before="0" w:after="0" w:line="240" w:lineRule="auto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 xml:space="preserve">妈妈买了 8 个苹果、5 个梨，一共买了几个水果？　8+5=</w:t>
      </w:r>
      <w:r>
        <w:rPr>
          <w:rFonts w:ascii="Arial" w:hAnsi="Arial" w:eastAsia="宋体"/>
          <w:sz w:val="36"/>
          <w:szCs w:val="36"/>
        </w:rPr>
        <w:t xml:space="preserve">□</w:t>
      </w:r>
      <w:r>
        <w:rPr>
          <w:rFonts w:ascii="Arial" w:hAnsi="Arial" w:eastAsia="宋体"/>
          <w:sz w:val="28"/>
        </w:rPr>
        <w:t xml:space="preserve">（个）</w:t>
      </w:r>
    </w:p>
    <w:p w14:paraId="147AF24F">
      <w:pPr>
        <w:spacing w:before="0" w:after="0" w:line="240" w:lineRule="auto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 xml:space="preserve">停车场有 15 辆车，开走了 5 辆，还剩几辆？　15-5=</w:t>
      </w:r>
      <w:r>
        <w:rPr>
          <w:rFonts w:ascii="Arial" w:hAnsi="Arial" w:eastAsia="宋体"/>
          <w:sz w:val="36"/>
          <w:szCs w:val="36"/>
        </w:rPr>
        <w:t xml:space="preserve">□</w:t>
      </w:r>
      <w:r>
        <w:rPr>
          <w:rFonts w:ascii="Arial" w:hAnsi="Arial" w:eastAsia="宋体"/>
          <w:sz w:val="28"/>
        </w:rPr>
        <w:t xml:space="preserve">（辆）</w:t>
      </w:r>
    </w:p>
    <w:p w14:paraId="62CB544C">
      <w:pPr>
        <w:spacing w:before="0" w:after="0" w:line="240" w:lineRule="auto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 xml:space="preserve">我有 7 本书，爸爸又买来 9 本，现在有几本？　7+9=</w:t>
      </w:r>
      <w:r>
        <w:rPr>
          <w:rFonts w:ascii="Arial" w:hAnsi="Arial" w:eastAsia="宋体"/>
          <w:sz w:val="36"/>
          <w:szCs w:val="36"/>
        </w:rPr>
        <w:t xml:space="preserve">□</w:t>
      </w:r>
      <w:r>
        <w:rPr>
          <w:rFonts w:ascii="Arial" w:hAnsi="Arial" w:eastAsia="宋体"/>
          <w:sz w:val="28"/>
        </w:rPr>
        <w:t xml:space="preserve">（本）</w:t>
      </w:r>
    </w:p>
    <w:p w14:paraId="4C4D040C">
      <w:pPr>
        <w:spacing w:before="0" w:after="0" w:line="240" w:lineRule="auto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 xml:space="preserve">红花和黄花一共 12 朵，红花有 5 朵，黄花有几朵？　12-5=</w:t>
      </w:r>
      <w:r>
        <w:rPr>
          <w:rFonts w:ascii="Arial" w:hAnsi="Arial" w:eastAsia="宋体"/>
          <w:sz w:val="36"/>
          <w:szCs w:val="36"/>
        </w:rPr>
        <w:t xml:space="preserve">□</w:t>
      </w:r>
      <w:r>
        <w:rPr>
          <w:rFonts w:ascii="Arial" w:hAnsi="Arial" w:eastAsia="宋体"/>
          <w:sz w:val="28"/>
        </w:rPr>
        <w:t xml:space="preserve">（朵）</w:t>
      </w:r>
    </w:p>
    <w:p w14:paraId="003DEFAE">
      <w:pPr>
        <w:pStyle w:val="168"/>
        <w:spacing w:before="480"/>
      </w:pPr>
      <w:r>
        <w:t>姓名：＿＿＿＿＿＿　　日期：＿＿＿＿＿＿　　家长签字：＿＿＿＿＿＿</w:t>
      </w:r>
    </w:p>
    <w:p w14:paraId="7B612667">
      <w:r>
        <w:br w:type="page"/>
      </w:r>
    </w:p>
    <w:p w14:paraId="1DC8A6A2">
      <w:pPr>
        <w:pStyle w:val="165"/>
      </w:pPr>
      <w:r>
        <w:t>12月11日</w:t>
      </w:r>
    </w:p>
    <w:p w14:paraId="686DFA41">
      <w:pPr>
        <w:pStyle w:val="166"/>
      </w:pPr>
      <w:r>
        <w:t>【语文】课文内容填空专项</w:t>
      </w:r>
    </w:p>
    <w:p w14:paraId="02215156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认一认，大声读一读：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21E7E6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exact"/>
          <w:jc w:val="center"/>
        </w:trPr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1580B87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风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E76CE6E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林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E4D5F86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土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C8D068A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力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FCDBF42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心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986EE25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升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9A295C7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立</w:t>
            </w:r>
          </w:p>
        </w:tc>
      </w:tr>
    </w:tbl>
    <w:p w14:paraId="7D38E852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2755B3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63ED353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风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1C5D0C3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4EED78E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676DCB6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心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018C030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3CC3649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2C2BDFF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力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9C2EF1A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E0DAA7B"/>
        </w:tc>
      </w:tr>
    </w:tbl>
    <w:p w14:paraId="6BE344D5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根据古诗填空：解落三秋（　），能开二月（　）。过江千尺浪，入竹万竿斜。（《风》）</w:t>
      </w:r>
    </w:p>
    <w:p w14:paraId="0726488A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根据名言填空：一年之计在于（　），一日之计在于（　）。</w:t>
      </w:r>
    </w:p>
    <w:p w14:paraId="49AD9C05">
      <w:pPr>
        <w:pStyle w:val="166"/>
      </w:pPr>
      <w:r>
        <w:t>【数学】图形与钟表专项</w:t>
      </w:r>
    </w:p>
    <w:p w14:paraId="5CB3C059">
      <w:pPr>
        <w:spacing w:before="0" w:after="0" w:line="240" w:lineRule="auto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 xml:space="preserve">数一数：</w:t>
      </w:r>
      <w:r>
        <w:rPr>
          <w:rFonts w:ascii="Arial" w:hAnsi="Arial" w:eastAsia="宋体"/>
          <w:sz w:val="36"/>
          <w:szCs w:val="36"/>
        </w:rPr>
        <w:t xml:space="preserve">△△</w:t>
      </w:r>
      <w:r>
        <w:rPr>
          <w:rFonts w:ascii="Arial" w:hAnsi="Arial" w:eastAsia="宋体"/>
          <w:sz w:val="28"/>
        </w:rPr>
        <w:t xml:space="preserve">　</w:t>
      </w:r>
      <w:r>
        <w:rPr>
          <w:rFonts w:ascii="Arial" w:hAnsi="Arial" w:eastAsia="宋体"/>
          <w:sz w:val="36"/>
          <w:szCs w:val="36"/>
        </w:rPr>
        <w:t xml:space="preserve">○○○○</w:t>
      </w:r>
      <w:r>
        <w:rPr>
          <w:rFonts w:ascii="Arial" w:hAnsi="Arial" w:eastAsia="宋体"/>
          <w:sz w:val="28"/>
        </w:rPr>
        <w:t xml:space="preserve">　</w:t>
      </w:r>
      <w:r>
        <w:rPr>
          <w:rFonts w:ascii="Arial" w:hAnsi="Arial" w:eastAsia="宋体"/>
          <w:sz w:val="36"/>
          <w:szCs w:val="36"/>
        </w:rPr>
        <w:t xml:space="preserve">□□□</w:t>
      </w:r>
      <w:r>
        <w:rPr>
          <w:rFonts w:ascii="Arial" w:hAnsi="Arial" w:eastAsia="宋体"/>
          <w:sz w:val="28"/>
        </w:rPr>
        <w:t xml:space="preserve">　　</w:t>
      </w:r>
      <w:r>
        <w:rPr>
          <w:rFonts w:ascii="Arial" w:hAnsi="Arial" w:eastAsia="宋体"/>
          <w:sz w:val="36"/>
          <w:szCs w:val="36"/>
        </w:rPr>
        <w:t xml:space="preserve">△</w:t>
      </w:r>
      <w:r>
        <w:rPr>
          <w:rFonts w:ascii="Arial" w:hAnsi="Arial" w:eastAsia="宋体"/>
          <w:sz w:val="28"/>
        </w:rPr>
        <w:t xml:space="preserve">有（　）个，</w:t>
      </w:r>
      <w:r>
        <w:rPr>
          <w:rFonts w:ascii="Arial" w:hAnsi="Arial" w:eastAsia="宋体"/>
          <w:sz w:val="36"/>
          <w:szCs w:val="36"/>
        </w:rPr>
        <w:t xml:space="preserve">○</w:t>
      </w:r>
      <w:r>
        <w:rPr>
          <w:rFonts w:ascii="Arial" w:hAnsi="Arial" w:eastAsia="宋体"/>
          <w:sz w:val="28"/>
        </w:rPr>
        <w:t xml:space="preserve">有（　）个，</w:t>
      </w:r>
      <w:r>
        <w:rPr>
          <w:rFonts w:ascii="Arial" w:hAnsi="Arial" w:eastAsia="宋体"/>
          <w:sz w:val="36"/>
          <w:szCs w:val="36"/>
        </w:rPr>
        <w:t xml:space="preserve">□</w:t>
      </w:r>
      <w:r>
        <w:rPr>
          <w:rFonts w:ascii="Arial" w:hAnsi="Arial" w:eastAsia="宋体"/>
          <w:sz w:val="28"/>
        </w:rPr>
        <w:t xml:space="preserve">有（　）个。</w:t>
      </w:r>
    </w:p>
    <w:p w14:paraId="5A0D9F16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把物体和图形连一连：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7867D7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5402B10D">
            <w:pPr>
              <w:jc w:val="center"/>
            </w:pPr>
            <w:r>
              <w:rPr>
                <w:rFonts w:ascii="Arial" w:hAnsi="Arial" w:eastAsia="宋体"/>
                <w:sz w:val="32"/>
              </w:rPr>
              <w:t>篮球</w:t>
            </w:r>
          </w:p>
        </w:tc>
        <w:tc>
          <w:tcPr>
            <w:tcW w:w="2835" w:type="dxa"/>
          </w:tcPr>
          <w:p w14:paraId="1A3FBAAA">
            <w:pPr>
              <w:jc w:val="center"/>
            </w:pPr>
            <w:r>
              <w:rPr>
                <w:rFonts w:ascii="Arial" w:hAnsi="Arial" w:eastAsia="宋体"/>
                <w:sz w:val="32"/>
              </w:rPr>
              <w:t>长方体</w:t>
            </w:r>
          </w:p>
        </w:tc>
      </w:tr>
      <w:tr w14:paraId="6A7724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4DCEC7A1">
            <w:pPr>
              <w:jc w:val="center"/>
            </w:pPr>
            <w:r>
              <w:rPr>
                <w:rFonts w:ascii="Arial" w:hAnsi="Arial" w:eastAsia="宋体"/>
                <w:sz w:val="32"/>
              </w:rPr>
              <w:t>文具盒</w:t>
            </w:r>
          </w:p>
        </w:tc>
        <w:tc>
          <w:tcPr>
            <w:tcW w:w="2835" w:type="dxa"/>
          </w:tcPr>
          <w:p w14:paraId="7AD3BD1D">
            <w:pPr>
              <w:jc w:val="center"/>
            </w:pPr>
            <w:r>
              <w:rPr>
                <w:rFonts w:ascii="Arial" w:hAnsi="Arial" w:eastAsia="宋体"/>
                <w:sz w:val="32"/>
              </w:rPr>
              <w:t>球</w:t>
            </w:r>
          </w:p>
        </w:tc>
      </w:tr>
      <w:tr w14:paraId="30EED9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1A53C291">
            <w:pPr>
              <w:jc w:val="center"/>
            </w:pPr>
            <w:r>
              <w:rPr>
                <w:rFonts w:ascii="Arial" w:hAnsi="Arial" w:eastAsia="宋体"/>
                <w:sz w:val="32"/>
              </w:rPr>
              <w:t>魔方</w:t>
            </w:r>
          </w:p>
        </w:tc>
        <w:tc>
          <w:tcPr>
            <w:tcW w:w="2835" w:type="dxa"/>
          </w:tcPr>
          <w:p w14:paraId="650BFFCF">
            <w:pPr>
              <w:jc w:val="center"/>
            </w:pPr>
            <w:r>
              <w:rPr>
                <w:rFonts w:ascii="Arial" w:hAnsi="Arial" w:eastAsia="宋体"/>
                <w:sz w:val="32"/>
              </w:rPr>
              <w:t>圆柱</w:t>
            </w:r>
          </w:p>
        </w:tc>
      </w:tr>
      <w:tr w14:paraId="21BDC8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48A30848">
            <w:pPr>
              <w:jc w:val="center"/>
            </w:pPr>
            <w:r>
              <w:rPr>
                <w:rFonts w:ascii="Arial" w:hAnsi="Arial" w:eastAsia="宋体"/>
                <w:sz w:val="32"/>
              </w:rPr>
              <w:t>易拉罐</w:t>
            </w:r>
          </w:p>
        </w:tc>
        <w:tc>
          <w:tcPr>
            <w:tcW w:w="2835" w:type="dxa"/>
          </w:tcPr>
          <w:p w14:paraId="1A44BA36">
            <w:pPr>
              <w:jc w:val="center"/>
            </w:pPr>
            <w:r>
              <w:rPr>
                <w:rFonts w:ascii="Arial" w:hAnsi="Arial" w:eastAsia="宋体"/>
                <w:sz w:val="32"/>
              </w:rPr>
              <w:t>正方体</w:t>
            </w:r>
          </w:p>
        </w:tc>
      </w:tr>
    </w:tbl>
    <w:p w14:paraId="0C92B815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填一填：分针指 12，时针指 8，是（　）时；分针指 6，时针过 10，是（　）时半。</w:t>
      </w:r>
    </w:p>
    <w:p w14:paraId="4FC56963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钟面上有（　）个数字，短针是（　）针，长针是（　）针。</w:t>
      </w:r>
    </w:p>
    <w:p w14:paraId="08387448">
      <w:pPr>
        <w:pStyle w:val="168"/>
        <w:spacing w:before="480"/>
      </w:pPr>
      <w:r>
        <w:t>姓名：＿＿＿＿＿＿　　日期：＿＿＿＿＿＿　　家长签字：＿＿＿＿＿＿</w:t>
      </w:r>
    </w:p>
    <w:p w14:paraId="58A19E3B">
      <w:r>
        <w:br w:type="page"/>
      </w:r>
    </w:p>
    <w:p w14:paraId="4BD4AE1A">
      <w:pPr>
        <w:pStyle w:val="165"/>
      </w:pPr>
      <w:r>
        <w:t>12月14日</w:t>
      </w:r>
    </w:p>
    <w:p w14:paraId="60162DE4">
      <w:pPr>
        <w:pStyle w:val="166"/>
      </w:pPr>
      <w:r>
        <w:t>【语文】期末模拟练习（一）</w:t>
      </w:r>
    </w:p>
    <w:p w14:paraId="6B4A47B2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认一认，大声读一读：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 w14:paraId="178438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exact"/>
          <w:jc w:val="center"/>
        </w:trPr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4CD69E6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水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2D752A1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火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9B6D360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山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32D4915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石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C42342B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田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8A1D5E1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土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DF38083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人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758142C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口</w:t>
            </w:r>
          </w:p>
        </w:tc>
      </w:tr>
    </w:tbl>
    <w:p w14:paraId="19C476D7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2DFBB240"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4039D40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水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16E68A4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6B1B835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709CD91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火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B6C92FC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3BFCF9F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1D5DB88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山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EA2D370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B8A0C80"/>
        </w:tc>
      </w:tr>
    </w:tbl>
    <w:p w14:paraId="427D5053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把拼音和汉字连一连：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059D9C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1FC60446">
            <w:pPr>
              <w:jc w:val="center"/>
            </w:pPr>
            <w:r>
              <w:rPr>
                <w:rFonts w:ascii="Arial" w:hAnsi="Arial" w:eastAsia="宋体"/>
                <w:sz w:val="32"/>
              </w:rPr>
              <w:t>shān</w:t>
            </w:r>
          </w:p>
        </w:tc>
        <w:tc>
          <w:tcPr>
            <w:tcW w:w="2835" w:type="dxa"/>
          </w:tcPr>
          <w:p w14:paraId="0A62D8DB">
            <w:pPr>
              <w:jc w:val="center"/>
            </w:pPr>
            <w:r>
              <w:rPr>
                <w:rFonts w:ascii="Arial" w:hAnsi="Arial" w:eastAsia="宋体"/>
                <w:sz w:val="32"/>
              </w:rPr>
              <w:t>水</w:t>
            </w:r>
          </w:p>
        </w:tc>
      </w:tr>
      <w:tr w14:paraId="00D683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7CA9BBDA">
            <w:pPr>
              <w:jc w:val="center"/>
            </w:pPr>
            <w:r>
              <w:rPr>
                <w:rFonts w:ascii="Arial" w:hAnsi="Arial" w:eastAsia="宋体"/>
                <w:sz w:val="32"/>
              </w:rPr>
              <w:t>shuǐ</w:t>
            </w:r>
          </w:p>
        </w:tc>
        <w:tc>
          <w:tcPr>
            <w:tcW w:w="2835" w:type="dxa"/>
          </w:tcPr>
          <w:p w14:paraId="18A72FCF">
            <w:pPr>
              <w:jc w:val="center"/>
            </w:pPr>
            <w:r>
              <w:rPr>
                <w:rFonts w:ascii="Arial" w:hAnsi="Arial" w:eastAsia="宋体"/>
                <w:sz w:val="32"/>
              </w:rPr>
              <w:t>火</w:t>
            </w:r>
          </w:p>
        </w:tc>
      </w:tr>
      <w:tr w14:paraId="05C438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4D65A641">
            <w:pPr>
              <w:jc w:val="center"/>
            </w:pPr>
            <w:r>
              <w:rPr>
                <w:rFonts w:ascii="Arial" w:hAnsi="Arial" w:eastAsia="宋体"/>
                <w:sz w:val="32"/>
              </w:rPr>
              <w:t>huǒ</w:t>
            </w:r>
          </w:p>
        </w:tc>
        <w:tc>
          <w:tcPr>
            <w:tcW w:w="2835" w:type="dxa"/>
          </w:tcPr>
          <w:p w14:paraId="55DD3ADE">
            <w:pPr>
              <w:jc w:val="center"/>
            </w:pPr>
            <w:r>
              <w:rPr>
                <w:rFonts w:ascii="Arial" w:hAnsi="Arial" w:eastAsia="宋体"/>
                <w:sz w:val="32"/>
              </w:rPr>
              <w:t>鸟</w:t>
            </w:r>
          </w:p>
        </w:tc>
      </w:tr>
      <w:tr w14:paraId="7B8EBD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103D4622">
            <w:pPr>
              <w:jc w:val="center"/>
            </w:pPr>
            <w:r>
              <w:rPr>
                <w:rFonts w:ascii="Arial" w:hAnsi="Arial" w:eastAsia="宋体"/>
                <w:sz w:val="32"/>
              </w:rPr>
              <w:t>niǎo</w:t>
            </w:r>
          </w:p>
        </w:tc>
        <w:tc>
          <w:tcPr>
            <w:tcW w:w="2835" w:type="dxa"/>
          </w:tcPr>
          <w:p w14:paraId="4F3F55BA">
            <w:pPr>
              <w:jc w:val="center"/>
            </w:pPr>
            <w:r>
              <w:rPr>
                <w:rFonts w:ascii="Arial" w:hAnsi="Arial" w:eastAsia="宋体"/>
                <w:sz w:val="32"/>
              </w:rPr>
              <w:t>山</w:t>
            </w:r>
          </w:p>
        </w:tc>
      </w:tr>
    </w:tbl>
    <w:p w14:paraId="0667E670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读一读：</w:t>
      </w:r>
    </w:p>
    <w:p w14:paraId="5D5D9053">
      <w:pPr>
        <w:pStyle w:val="169"/>
      </w:pPr>
      <w:r>
        <w:t>远看山有色，近听水无声。春去花还在，人来鸟不惊。</w:t>
      </w:r>
    </w:p>
    <w:p w14:paraId="37CB5958">
      <w:pPr>
        <w:pStyle w:val="166"/>
      </w:pPr>
      <w:r>
        <w:t>【数学】期末模拟练习（一）</w:t>
      </w:r>
    </w:p>
    <w:p w14:paraId="624EA9E6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算一算：</w:t>
      </w:r>
    </w:p>
    <w:p w14:paraId="74239BB3">
      <w:pPr>
        <w:pStyle w:val="167"/>
        <w:spacing w:after="80"/>
        <w:jc w:val="center"/>
      </w:pPr>
      <w:r>
        <w:t>9+5=（　）　8+7=（　）　7+6=（　）　6+5=（　）</w:t>
      </w:r>
    </w:p>
    <w:p w14:paraId="3DDC03B1">
      <w:pPr>
        <w:pStyle w:val="167"/>
        <w:spacing w:after="80"/>
        <w:jc w:val="center"/>
      </w:pPr>
      <w:r>
        <w:t>10+6=（　）　14-4=（　）　18-8=（　）　9+9=（　）</w:t>
      </w:r>
    </w:p>
    <w:p w14:paraId="6E6EFC65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填一填：1 个十和 3 个一是（　）；19 前面一个数是（　），后面一个数是（　）。</w:t>
      </w:r>
    </w:p>
    <w:p w14:paraId="0C52099E">
      <w:pPr>
        <w:spacing w:before="0" w:after="0" w:line="240" w:lineRule="auto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在○里填上“＞”“＜”或“＝”：</w:t>
      </w:r>
    </w:p>
    <w:p w14:paraId="2DCB5D77">
      <w:pPr>
        <w:pStyle w:val="167"/>
        <w:spacing w:after="0" w:before="0" w:line="240" w:lineRule="auto"/>
        <w:jc w:val="center"/>
      </w:pPr>
      <w:r>
        <w:t xml:space="preserve">9+6 </w:t>
      </w:r>
      <w:r>
        <w:rPr>
          <w:sz w:val="36"/>
          <w:szCs w:val="36"/>
        </w:rPr>
        <w:t xml:space="preserve">○</w:t>
      </w:r>
      <w:r>
        <w:t xml:space="preserve"> 14　　15 </w:t>
      </w:r>
      <w:r>
        <w:rPr>
          <w:sz w:val="36"/>
          <w:szCs w:val="36"/>
        </w:rPr>
        <w:t xml:space="preserve">○</w:t>
      </w:r>
      <w:r>
        <w:t xml:space="preserve"> 20　　8+8 </w:t>
      </w:r>
      <w:r>
        <w:rPr>
          <w:sz w:val="36"/>
          <w:szCs w:val="36"/>
        </w:rPr>
        <w:t xml:space="preserve">○</w:t>
      </w:r>
      <w:r>
        <w:t xml:space="preserve"> 16　　17 </w:t>
      </w:r>
      <w:r>
        <w:rPr>
          <w:sz w:val="36"/>
          <w:szCs w:val="36"/>
        </w:rPr>
        <w:t xml:space="preserve">○</w:t>
      </w:r>
      <w:r>
        <w:t xml:space="preserve"> 15</w:t>
      </w:r>
    </w:p>
    <w:p w14:paraId="30F54BB2">
      <w:pPr>
        <w:spacing w:before="0" w:after="0" w:line="240" w:lineRule="auto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 xml:space="preserve">小红做了 8 朵花，小青做了 5 朵，一共做了几朵？　8+5=</w:t>
      </w:r>
      <w:r>
        <w:rPr>
          <w:rFonts w:ascii="Arial" w:hAnsi="Arial" w:eastAsia="宋体"/>
          <w:sz w:val="36"/>
          <w:szCs w:val="36"/>
        </w:rPr>
        <w:t xml:space="preserve">□</w:t>
      </w:r>
      <w:r>
        <w:rPr>
          <w:rFonts w:ascii="Arial" w:hAnsi="Arial" w:eastAsia="宋体"/>
          <w:sz w:val="28"/>
        </w:rPr>
        <w:t xml:space="preserve">（朵）</w:t>
      </w:r>
    </w:p>
    <w:p w14:paraId="564C8C3B">
      <w:pPr>
        <w:pStyle w:val="168"/>
        <w:spacing w:before="480"/>
      </w:pPr>
      <w:r>
        <w:t>姓名：＿＿＿＿＿＿　　日期：＿＿＿＿＿＿　　家长签字：＿＿＿＿＿＿</w:t>
      </w:r>
    </w:p>
    <w:p w14:paraId="095FD1AC">
      <w:r>
        <w:br w:type="page"/>
      </w:r>
    </w:p>
    <w:p w14:paraId="6BC96E65">
      <w:pPr>
        <w:pStyle w:val="165"/>
      </w:pPr>
      <w:r>
        <w:t>12月15日</w:t>
      </w:r>
    </w:p>
    <w:p w14:paraId="1616935D">
      <w:pPr>
        <w:pStyle w:val="166"/>
      </w:pPr>
      <w:r>
        <w:t>【语文】期末模拟练习（二）</w:t>
      </w:r>
    </w:p>
    <w:p w14:paraId="7D417981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写一写（平舌音、翘舌音四线三格）：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672466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228A0610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20923E6D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6B2FA2BD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351574AF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14DD4F1E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1AA88432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793CB770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716C7B96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12CD2803"/>
        </w:tc>
      </w:tr>
      <w:tr w14:paraId="04A24B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5F53E0A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z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3DA14E56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c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3D32ED08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s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33589FD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z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B59F7D8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h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F4D8AC8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c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35521E54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h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680C32E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s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8D7BFEE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h</w:t>
            </w:r>
          </w:p>
        </w:tc>
      </w:tr>
      <w:tr w14:paraId="3264D9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27C178E6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3873F91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3156E6B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E465319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9F63142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2BB0CB4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3D8A2E4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10D0534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432EF4B"/>
        </w:tc>
      </w:tr>
    </w:tbl>
    <w:p w14:paraId="10A9A8AD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35177C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200D2D5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中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4983D8B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A35D38F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B34C37C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文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41D38D9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A0508F0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86C4144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白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3C8F6F2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7DD2BDE"/>
        </w:tc>
      </w:tr>
    </w:tbl>
    <w:p w14:paraId="17FFDA8C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填反义词：左—（　）　多—（　）　上—（　）</w:t>
      </w:r>
    </w:p>
    <w:p w14:paraId="349C0114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读一读：</w:t>
      </w:r>
    </w:p>
    <w:p w14:paraId="54250768">
      <w:pPr>
        <w:pStyle w:val="169"/>
      </w:pPr>
      <w:r>
        <w:t>鹅，鹅，鹅，曲项向天歌。白毛浮绿水，红掌拨清波。</w:t>
      </w:r>
    </w:p>
    <w:p w14:paraId="6A140518">
      <w:pPr>
        <w:pStyle w:val="166"/>
      </w:pPr>
      <w:r>
        <w:t>【数学】期末模拟练习（二）</w:t>
      </w:r>
    </w:p>
    <w:p w14:paraId="31A46107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算一算：</w:t>
      </w:r>
    </w:p>
    <w:p w14:paraId="74784B41">
      <w:pPr>
        <w:pStyle w:val="167"/>
        <w:spacing w:after="80"/>
        <w:jc w:val="center"/>
      </w:pPr>
      <w:r>
        <w:t>7+5=（　）　6+6=（　）　5+8=（　）</w:t>
      </w:r>
    </w:p>
    <w:p w14:paraId="712EB4D2">
      <w:pPr>
        <w:pStyle w:val="167"/>
        <w:spacing w:after="80"/>
        <w:jc w:val="center"/>
      </w:pPr>
      <w:r>
        <w:t>4+7=（　）　3+8=（　）　2+9=（　）</w:t>
      </w:r>
    </w:p>
    <w:p w14:paraId="7406F1EE">
      <w:pPr>
        <w:pStyle w:val="167"/>
        <w:spacing w:after="80"/>
        <w:jc w:val="center"/>
      </w:pPr>
      <w:r>
        <w:t>16-6=（　）　10+5=（　）　12-2=（　）</w:t>
      </w:r>
    </w:p>
    <w:p w14:paraId="4213C18A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填一填：9+（　）=16　　（　）+8=12　　15-（　）=10</w:t>
      </w:r>
    </w:p>
    <w:p w14:paraId="328FF676">
      <w:pPr>
        <w:spacing w:before="0" w:after="0" w:line="240" w:lineRule="auto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 xml:space="preserve">看图写加法算式：★★★★★★　★★　　</w:t>
      </w:r>
      <w:r>
        <w:rPr>
          <w:rFonts w:ascii="Arial" w:hAnsi="Arial" w:eastAsia="宋体"/>
          <w:sz w:val="36"/>
          <w:szCs w:val="36"/>
        </w:rPr>
        <w:t xml:space="preserve">□</w:t>
      </w:r>
      <w:r>
        <w:rPr>
          <w:rFonts w:ascii="Arial" w:hAnsi="Arial" w:eastAsia="宋体"/>
          <w:sz w:val="28"/>
        </w:rPr>
        <w:t xml:space="preserve">+</w:t>
      </w:r>
      <w:r>
        <w:rPr>
          <w:rFonts w:ascii="Arial" w:hAnsi="Arial" w:eastAsia="宋体"/>
          <w:sz w:val="36"/>
          <w:szCs w:val="36"/>
        </w:rPr>
        <w:t xml:space="preserve">□</w:t>
      </w:r>
      <w:r>
        <w:rPr>
          <w:rFonts w:ascii="Arial" w:hAnsi="Arial" w:eastAsia="宋体"/>
          <w:sz w:val="28"/>
        </w:rPr>
        <w:t xml:space="preserve">=</w:t>
      </w:r>
      <w:r>
        <w:rPr>
          <w:rFonts w:ascii="Arial" w:hAnsi="Arial" w:eastAsia="宋体"/>
          <w:sz w:val="36"/>
          <w:szCs w:val="36"/>
        </w:rPr>
        <w:t xml:space="preserve">□</w:t>
      </w:r>
    </w:p>
    <w:p w14:paraId="74999E51">
      <w:pPr>
        <w:spacing w:before="0" w:after="0" w:line="240" w:lineRule="auto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 xml:space="preserve">树上有 12 只鸟，飞走了 2 只，还剩几只？　12-2=</w:t>
      </w:r>
      <w:r>
        <w:rPr>
          <w:rFonts w:ascii="Arial" w:hAnsi="Arial" w:eastAsia="宋体"/>
          <w:sz w:val="36"/>
          <w:szCs w:val="36"/>
        </w:rPr>
        <w:t xml:space="preserve">□</w:t>
      </w:r>
      <w:r>
        <w:rPr>
          <w:rFonts w:ascii="Arial" w:hAnsi="Arial" w:eastAsia="宋体"/>
          <w:sz w:val="28"/>
        </w:rPr>
        <w:t xml:space="preserve">（只）</w:t>
      </w:r>
    </w:p>
    <w:p w14:paraId="0C1277A9">
      <w:pPr>
        <w:pStyle w:val="168"/>
        <w:spacing w:before="480"/>
      </w:pPr>
      <w:r>
        <w:t>姓名：＿＿＿＿＿＿　　日期：＿＿＿＿＿＿　　家长签字：＿＿＿＿＿＿</w:t>
      </w:r>
    </w:p>
    <w:p w14:paraId="449E3EDE">
      <w:r>
        <w:br w:type="page"/>
      </w:r>
    </w:p>
    <w:p w14:paraId="173277BF">
      <w:pPr>
        <w:pStyle w:val="165"/>
      </w:pPr>
      <w:r>
        <w:t>12月16日</w:t>
      </w:r>
    </w:p>
    <w:p w14:paraId="4180D446">
      <w:pPr>
        <w:pStyle w:val="166"/>
      </w:pPr>
      <w:r>
        <w:t>【语文】易错题集中练习</w:t>
      </w:r>
    </w:p>
    <w:p w14:paraId="5C58A64B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认一认，大声读一读：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284B78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exact"/>
          <w:jc w:val="center"/>
        </w:trPr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E568B7E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木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A01F2A9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禾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AE27C93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白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B998ECC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本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5C7A6AC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足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9BACBC1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是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150AD67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走</w:t>
            </w:r>
          </w:p>
        </w:tc>
      </w:tr>
    </w:tbl>
    <w:p w14:paraId="7A659864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503E10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191CB3B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木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658D803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CEF82FC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2E8FDAC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白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2A0A565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FC16222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FE01C3C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足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B86B7D1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316331E"/>
        </w:tc>
      </w:tr>
    </w:tbl>
    <w:p w14:paraId="2E07130E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圈出正确的字：（木　目）头　　耳（木　目）　　自（己　已）</w:t>
      </w:r>
    </w:p>
    <w:p w14:paraId="2CD5385A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读一读：解落三秋叶，能开二月花。（读准即可）</w:t>
      </w:r>
    </w:p>
    <w:p w14:paraId="266442E8">
      <w:pPr>
        <w:pStyle w:val="166"/>
      </w:pPr>
      <w:r>
        <w:t>【数学】易错题集中练习</w:t>
      </w:r>
    </w:p>
    <w:p w14:paraId="137E9EAC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算一算（易错题）：</w:t>
      </w:r>
    </w:p>
    <w:p w14:paraId="2D0E47C7">
      <w:pPr>
        <w:pStyle w:val="167"/>
        <w:spacing w:after="80"/>
        <w:jc w:val="center"/>
      </w:pPr>
      <w:r>
        <w:t>9+8=（　）　7+4=（　）　6+6=（　）　5+7=（　）</w:t>
      </w:r>
    </w:p>
    <w:p w14:paraId="05CDC692">
      <w:pPr>
        <w:pStyle w:val="167"/>
        <w:spacing w:after="80"/>
        <w:jc w:val="center"/>
      </w:pPr>
      <w:r>
        <w:t>8+3=（　）　4+9=（　）　3+8=（　）　2+9=（　）</w:t>
      </w:r>
    </w:p>
    <w:p w14:paraId="316E0E17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填一填：18 里面有（　）个十和（　）个一；和 10 相邻的数是（　）和（　）。</w:t>
      </w:r>
    </w:p>
    <w:p w14:paraId="630BF5F8">
      <w:pPr>
        <w:spacing w:before="0" w:after="0" w:line="240" w:lineRule="auto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在○里填上“＞”“＜”或“＝”：</w:t>
      </w:r>
    </w:p>
    <w:p w14:paraId="37B3BEFF">
      <w:pPr>
        <w:pStyle w:val="167"/>
        <w:spacing w:after="0" w:before="0" w:line="240" w:lineRule="auto"/>
        <w:jc w:val="center"/>
      </w:pPr>
      <w:r>
        <w:t xml:space="preserve">11 </w:t>
      </w:r>
      <w:r>
        <w:rPr>
          <w:sz w:val="36"/>
          <w:szCs w:val="36"/>
        </w:rPr>
        <w:t xml:space="preserve">○</w:t>
      </w:r>
      <w:r>
        <w:t xml:space="preserve"> 20　　9+5 </w:t>
      </w:r>
      <w:r>
        <w:rPr>
          <w:sz w:val="36"/>
          <w:szCs w:val="36"/>
        </w:rPr>
        <w:t xml:space="preserve">○</w:t>
      </w:r>
      <w:r>
        <w:t xml:space="preserve"> 15　　10-3 </w:t>
      </w:r>
      <w:r>
        <w:rPr>
          <w:sz w:val="36"/>
          <w:szCs w:val="36"/>
        </w:rPr>
        <w:t xml:space="preserve">○</w:t>
      </w:r>
      <w:r>
        <w:t xml:space="preserve"> 6　　8+4 </w:t>
      </w:r>
      <w:r>
        <w:rPr>
          <w:sz w:val="36"/>
          <w:szCs w:val="36"/>
        </w:rPr>
        <w:t xml:space="preserve">○</w:t>
      </w:r>
      <w:r>
        <w:t xml:space="preserve"> 11</w:t>
      </w:r>
    </w:p>
    <w:p w14:paraId="0F55387E">
      <w:pPr>
        <w:spacing w:before="0" w:after="0" w:line="240" w:lineRule="auto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 xml:space="preserve">排队时，小明前面有 4 人，后面有 5 人，这一队一共有几人？　</w:t>
      </w:r>
      <w:r>
        <w:rPr>
          <w:rFonts w:ascii="Arial" w:hAnsi="Arial" w:eastAsia="宋体"/>
          <w:sz w:val="36"/>
          <w:szCs w:val="36"/>
        </w:rPr>
        <w:t xml:space="preserve">□○□○□</w:t>
      </w:r>
      <w:r>
        <w:rPr>
          <w:rFonts w:ascii="Arial" w:hAnsi="Arial" w:eastAsia="宋体"/>
          <w:sz w:val="28"/>
        </w:rPr>
        <w:t xml:space="preserve">=</w:t>
      </w:r>
      <w:r>
        <w:rPr>
          <w:rFonts w:ascii="Arial" w:hAnsi="Arial" w:eastAsia="宋体"/>
          <w:sz w:val="36"/>
          <w:szCs w:val="36"/>
        </w:rPr>
        <w:t xml:space="preserve">□</w:t>
      </w:r>
      <w:r>
        <w:rPr>
          <w:rFonts w:ascii="Arial" w:hAnsi="Arial" w:eastAsia="宋体"/>
          <w:sz w:val="28"/>
        </w:rPr>
        <w:t xml:space="preserve">（人）</w:t>
      </w:r>
    </w:p>
    <w:p w14:paraId="239BB63E">
      <w:pPr>
        <w:pStyle w:val="168"/>
        <w:spacing w:before="480"/>
      </w:pPr>
      <w:r>
        <w:t>姓名：＿＿＿＿＿＿　　日期：＿＿＿＿＿＿　　家长签字：＿＿＿＿＿＿</w:t>
      </w:r>
    </w:p>
    <w:p w14:paraId="64A1D0BF">
      <w:r>
        <w:br w:type="page"/>
      </w:r>
    </w:p>
    <w:p w14:paraId="79072A85">
      <w:pPr>
        <w:pStyle w:val="165"/>
      </w:pPr>
      <w:r>
        <w:t>12月17日</w:t>
      </w:r>
    </w:p>
    <w:p w14:paraId="40194DC9">
      <w:pPr>
        <w:pStyle w:val="166"/>
      </w:pPr>
      <w:r>
        <w:t>【语文】生字听写 + 拼音听写</w:t>
      </w:r>
    </w:p>
    <w:p w14:paraId="4D4CAE81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听一听，写一写（家长读、孩子写或认）：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4186AD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exact"/>
          <w:jc w:val="center"/>
        </w:trPr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91030D2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爸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3819B4C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妈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F620A6E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马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5EB8483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土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0A943C1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不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6A80433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升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20F34AA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中</w:t>
            </w:r>
          </w:p>
        </w:tc>
      </w:tr>
    </w:tbl>
    <w:p w14:paraId="5B8EF1E3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听一听，读一读（四线三格）：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 w14:paraId="7C4D10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378CBC1F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043B2BC8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0C4BF808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00EE144B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74C735DA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413C62F5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2F85EEA5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0B89CBFD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4A2F8BC8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2436F1CF"/>
        </w:tc>
      </w:tr>
      <w:tr w14:paraId="05E1D3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B0F0C71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a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4C8F5AF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o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CDC218B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e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2CCBE77D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i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3F08C213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u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B222BF5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u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C5BA059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b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42B6BD4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p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0FC983A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m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25EB5C4F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f</w:t>
            </w:r>
          </w:p>
        </w:tc>
      </w:tr>
      <w:tr w14:paraId="127C09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B699DC0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3EF8EDD0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A6C00CB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CF88B19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610E439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6461634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2D5CB10A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775898D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D817C19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C0FFF96"/>
        </w:tc>
      </w:tr>
    </w:tbl>
    <w:p w14:paraId="09F1E5A2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502E1A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1D7FF25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妈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E1CD7A2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4D62DBC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F405D13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不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5F561D4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7571E29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33D9DA0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中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62C541B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AE1D75E"/>
        </w:tc>
      </w:tr>
    </w:tbl>
    <w:p w14:paraId="21E65523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拼一拼，读一读：bái yún　dà mǎ　hé miáo（读准即可）</w:t>
      </w:r>
    </w:p>
    <w:p w14:paraId="6A8952D3">
      <w:pPr>
        <w:pStyle w:val="166"/>
      </w:pPr>
      <w:r>
        <w:t>【数学】口算达标练习</w:t>
      </w:r>
    </w:p>
    <w:p w14:paraId="2E8F3F35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限时口算：</w:t>
      </w:r>
    </w:p>
    <w:p w14:paraId="7589AEE7">
      <w:pPr>
        <w:pStyle w:val="167"/>
        <w:spacing w:after="80"/>
        <w:jc w:val="center"/>
      </w:pPr>
      <w:r>
        <w:t>9+2=（　）　8+4=（　）　7+5=（　）　6+4=（　）</w:t>
      </w:r>
    </w:p>
    <w:p w14:paraId="6B97F834">
      <w:pPr>
        <w:pStyle w:val="167"/>
        <w:spacing w:after="80"/>
        <w:jc w:val="center"/>
      </w:pPr>
      <w:r>
        <w:t>5+6=（　）　4+7=（　）　3+8=（　）　2+9=（　）</w:t>
      </w:r>
    </w:p>
    <w:p w14:paraId="7FE87353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限时口算：</w:t>
      </w:r>
    </w:p>
    <w:p w14:paraId="600F9209">
      <w:pPr>
        <w:pStyle w:val="167"/>
        <w:spacing w:after="80"/>
        <w:jc w:val="center"/>
      </w:pPr>
      <w:r>
        <w:t>10+8=（　）　17-7=（　）　13-3=（　）　10+5=（　）</w:t>
      </w:r>
    </w:p>
    <w:p w14:paraId="7B9C5751">
      <w:pPr>
        <w:pStyle w:val="167"/>
        <w:spacing w:after="80"/>
        <w:jc w:val="center"/>
      </w:pPr>
      <w:r>
        <w:t>19-10=（　）　14-4=（　）　10+9=（　）　16-6=（　）</w:t>
      </w:r>
    </w:p>
    <w:p w14:paraId="34A41C1B">
      <w:pPr>
        <w:spacing w:before="0" w:after="0" w:line="240" w:lineRule="auto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在○里填上“＞”“＜”或“＝”：</w:t>
      </w:r>
    </w:p>
    <w:p w14:paraId="54D2D45F">
      <w:pPr>
        <w:pStyle w:val="167"/>
        <w:spacing w:after="0" w:before="0" w:line="240" w:lineRule="auto"/>
        <w:jc w:val="center"/>
      </w:pPr>
      <w:r>
        <w:t xml:space="preserve">7+7 </w:t>
      </w:r>
      <w:r>
        <w:rPr>
          <w:sz w:val="36"/>
          <w:szCs w:val="36"/>
        </w:rPr>
        <w:t xml:space="preserve">○</w:t>
      </w:r>
      <w:r>
        <w:t xml:space="preserve"> 14　　9+4 </w:t>
      </w:r>
      <w:r>
        <w:rPr>
          <w:sz w:val="36"/>
          <w:szCs w:val="36"/>
        </w:rPr>
        <w:t xml:space="preserve">○</w:t>
      </w:r>
      <w:r>
        <w:t xml:space="preserve"> 12　　8+6 </w:t>
      </w:r>
      <w:r>
        <w:rPr>
          <w:sz w:val="36"/>
          <w:szCs w:val="36"/>
        </w:rPr>
        <w:t xml:space="preserve">○</w:t>
      </w:r>
      <w:r>
        <w:t xml:space="preserve"> 13　　6+6 </w:t>
      </w:r>
      <w:r>
        <w:rPr>
          <w:sz w:val="36"/>
          <w:szCs w:val="36"/>
        </w:rPr>
        <w:t xml:space="preserve">○</w:t>
      </w:r>
      <w:r>
        <w:t xml:space="preserve"> 12</w:t>
      </w:r>
    </w:p>
    <w:p w14:paraId="44F31B0A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填一填：比 14 多 2 的数是（　）；比 18 少 8 的数是（　）。</w:t>
      </w:r>
    </w:p>
    <w:p w14:paraId="74569F35">
      <w:pPr>
        <w:pStyle w:val="168"/>
        <w:spacing w:before="480"/>
      </w:pPr>
      <w:r>
        <w:t>姓名：＿＿＿＿＿＿　　日期：＿＿＿＿＿＿　　家长签字：＿＿＿＿＿＿</w:t>
      </w:r>
    </w:p>
    <w:p w14:paraId="557AD928">
      <w:r>
        <w:br w:type="page"/>
      </w:r>
    </w:p>
    <w:p w14:paraId="2EF557D6">
      <w:pPr>
        <w:pStyle w:val="165"/>
      </w:pPr>
      <w:r>
        <w:t>12月18日</w:t>
      </w:r>
    </w:p>
    <w:p w14:paraId="53523FDF">
      <w:pPr>
        <w:pStyle w:val="166"/>
      </w:pPr>
      <w:r>
        <w:t>【语文】综合能力提升</w:t>
      </w:r>
    </w:p>
    <w:p w14:paraId="30A15A1B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认一认，大声读一读：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 w14:paraId="3B7336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exact"/>
          <w:jc w:val="center"/>
        </w:trPr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83434B9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春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D37ED77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夏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3E9D138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秋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0F0D7DE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冬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E409E56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云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E7AD5A8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雨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5E9F064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风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1CAAE4C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鸟</w:t>
            </w:r>
          </w:p>
        </w:tc>
      </w:tr>
    </w:tbl>
    <w:p w14:paraId="0C697CA6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59D91D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48A8223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春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5F7CDF7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ED426FD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8A60D28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云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CB34666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6F76A77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322CFD9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风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6517862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98F2557"/>
        </w:tc>
      </w:tr>
    </w:tbl>
    <w:p w14:paraId="4E4E9A17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照样子说一说：弯弯的月亮像小船。　红红的太阳像（　）。（口头说）</w:t>
      </w:r>
    </w:p>
    <w:p w14:paraId="45BA6916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读一读：天地分上下，日月照今古。（读准即可）</w:t>
      </w:r>
    </w:p>
    <w:p w14:paraId="1283A955">
      <w:pPr>
        <w:pStyle w:val="166"/>
      </w:pPr>
      <w:r>
        <w:t>【数学】综合能力提升</w:t>
      </w:r>
    </w:p>
    <w:p w14:paraId="3D79327A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算一算：</w:t>
      </w:r>
    </w:p>
    <w:p w14:paraId="5C395BDA">
      <w:pPr>
        <w:pStyle w:val="167"/>
        <w:spacing w:after="80"/>
        <w:jc w:val="center"/>
      </w:pPr>
      <w:r>
        <w:t>9+7=（　）　8+6=（　）　7+8=（　）</w:t>
      </w:r>
    </w:p>
    <w:p w14:paraId="4A0F35AF">
      <w:pPr>
        <w:pStyle w:val="167"/>
        <w:spacing w:after="80"/>
        <w:jc w:val="center"/>
      </w:pPr>
      <w:r>
        <w:t>6+7=（　）　5+9=（　）　4+8=（　）</w:t>
      </w:r>
    </w:p>
    <w:p w14:paraId="2D97C270">
      <w:pPr>
        <w:pStyle w:val="167"/>
        <w:spacing w:after="80"/>
        <w:jc w:val="center"/>
      </w:pPr>
      <w:r>
        <w:t>18-8=（　）　10+7=（　）　15-5=（　）</w:t>
      </w:r>
    </w:p>
    <w:p w14:paraId="3039D7A9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填一填：2 个十是（　）；1 个十和 9 个一是（　）。</w:t>
      </w:r>
    </w:p>
    <w:p w14:paraId="731D5148">
      <w:pPr>
        <w:spacing w:before="0" w:after="0" w:line="240" w:lineRule="auto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 xml:space="preserve">一班有 8 面红旗，二班和一班同样多，两班一共有几面？　8+8=</w:t>
      </w:r>
      <w:r>
        <w:rPr>
          <w:rFonts w:ascii="Arial" w:hAnsi="Arial" w:eastAsia="宋体"/>
          <w:sz w:val="36"/>
          <w:szCs w:val="36"/>
        </w:rPr>
        <w:t xml:space="preserve">□</w:t>
      </w:r>
      <w:r>
        <w:rPr>
          <w:rFonts w:ascii="Arial" w:hAnsi="Arial" w:eastAsia="宋体"/>
          <w:sz w:val="28"/>
        </w:rPr>
        <w:t xml:space="preserve">（面）</w:t>
      </w:r>
    </w:p>
    <w:p w14:paraId="08534DCE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找规律填数：2、4、6、8、（　）、（　）；19、16、13、（　）、（　）。</w:t>
      </w:r>
    </w:p>
    <w:p w14:paraId="29558BDA">
      <w:pPr>
        <w:pStyle w:val="168"/>
        <w:spacing w:before="480"/>
      </w:pPr>
      <w:r>
        <w:t>姓名：＿＿＿＿＿＿　　日期：＿＿＿＿＿＿　　家长签字：＿＿＿＿＿＿</w:t>
      </w:r>
    </w:p>
    <w:p w14:paraId="39F23E98">
      <w:r>
        <w:br w:type="page"/>
      </w:r>
    </w:p>
    <w:p w14:paraId="5A7CDFE4">
      <w:pPr>
        <w:pStyle w:val="165"/>
      </w:pPr>
      <w:r>
        <w:t>12月21日</w:t>
      </w:r>
    </w:p>
    <w:p w14:paraId="68D8023F">
      <w:pPr>
        <w:pStyle w:val="166"/>
      </w:pPr>
      <w:r>
        <w:t>【语文】拼音查漏补缺（易混声母韵母）</w:t>
      </w:r>
    </w:p>
    <w:p w14:paraId="713E4F79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比一比，写一写（易混声母四线三格）：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</w:tblGrid>
      <w:tr w14:paraId="06C643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090D9F2C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78C95D12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4707EABC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5ED45864"/>
        </w:tc>
      </w:tr>
      <w:tr w14:paraId="2249D5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AFFF9F1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b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1E6C5D2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d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3BEDEF18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p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5873C62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q</w:t>
            </w:r>
          </w:p>
        </w:tc>
      </w:tr>
      <w:tr w14:paraId="0354FA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40DEE2A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5C9CB0D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0061CB8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6F75F7A"/>
        </w:tc>
      </w:tr>
    </w:tbl>
    <w:p w14:paraId="441BD2C5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比一比，读一读（平翘舌音）：z—zh　c—ch　s—sh（读准即可）</w:t>
      </w:r>
    </w:p>
    <w:p w14:paraId="376AA892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读一读，比一比：bā—dā　pō—bō　tāo—dāo（读准即可）</w:t>
      </w:r>
    </w:p>
    <w:p w14:paraId="64F43007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描一描，再写一写（四线三格）：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</w:tblGrid>
      <w:tr w14:paraId="39C47A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06C81199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6ED79624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79F28AF8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6F3125A1"/>
        </w:tc>
      </w:tr>
      <w:tr w14:paraId="499D1A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F95A570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b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4851282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d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5FC829E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p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79FF1A1">
            <w:pPr>
              <w:jc w:val="center"/>
            </w:pPr>
            <w:r>
              <w:rPr>
                <w:rFonts w:ascii="Arial" w:hAnsi="Arial" w:eastAsia="Times New Roman"/>
                <w:color w:val="BFBFBF"/>
                <w:sz w:val="36"/>
              </w:rPr>
              <w:t>q</w:t>
            </w:r>
          </w:p>
        </w:tc>
      </w:tr>
      <w:tr w14:paraId="6BB1F6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364216EE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D6DF5F0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3E3CA08A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2603FA9D"/>
        </w:tc>
      </w:tr>
    </w:tbl>
    <w:p w14:paraId="2E3F0CFD">
      <w:pPr>
        <w:pStyle w:val="166"/>
      </w:pPr>
      <w:r>
        <w:t>【数学】计算查漏补缺（进位加法）</w:t>
      </w:r>
    </w:p>
    <w:p w14:paraId="1E1281A4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算一算：</w:t>
      </w:r>
    </w:p>
    <w:p w14:paraId="5CEFAC78">
      <w:pPr>
        <w:pStyle w:val="167"/>
        <w:spacing w:after="80"/>
        <w:jc w:val="center"/>
      </w:pPr>
      <w:r>
        <w:t>9+4=（　）　9+6=（　）　8+5=（　）　8+7=（　）</w:t>
      </w:r>
    </w:p>
    <w:p w14:paraId="68487437">
      <w:pPr>
        <w:pStyle w:val="167"/>
        <w:spacing w:after="80"/>
        <w:jc w:val="center"/>
      </w:pPr>
      <w:r>
        <w:t>7+5=（　）　7+6=（　）　6+5=（　）　6+6=（　）</w:t>
      </w:r>
    </w:p>
    <w:p w14:paraId="291572E6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想一想，填一填：8+5=（　），想 8+2=10；9+4=（　），想 9+1=10。</w:t>
      </w:r>
    </w:p>
    <w:p w14:paraId="2939AC44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填一填：8+（　）=15　　9+（　）=13　　7+（　）=12</w:t>
      </w:r>
    </w:p>
    <w:p w14:paraId="2DFA77F8">
      <w:pPr>
        <w:spacing w:before="0" w:after="0" w:line="240" w:lineRule="auto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在○里填上“＞”“＜”或“＝”：</w:t>
      </w:r>
    </w:p>
    <w:p w14:paraId="3FC7A734">
      <w:pPr>
        <w:pStyle w:val="167"/>
        <w:spacing w:after="0" w:before="0" w:line="240" w:lineRule="auto"/>
        <w:jc w:val="center"/>
      </w:pPr>
      <w:r>
        <w:t xml:space="preserve">8+5 </w:t>
      </w:r>
      <w:r>
        <w:rPr>
          <w:sz w:val="36"/>
          <w:szCs w:val="36"/>
        </w:rPr>
        <w:t xml:space="preserve">○</w:t>
      </w:r>
      <w:r>
        <w:t xml:space="preserve"> 12　　9+4 </w:t>
      </w:r>
      <w:r>
        <w:rPr>
          <w:sz w:val="36"/>
          <w:szCs w:val="36"/>
        </w:rPr>
        <w:t xml:space="preserve">○</w:t>
      </w:r>
      <w:r>
        <w:t xml:space="preserve"> 13　　7+7 </w:t>
      </w:r>
      <w:r>
        <w:rPr>
          <w:sz w:val="36"/>
          <w:szCs w:val="36"/>
        </w:rPr>
        <w:t xml:space="preserve">○</w:t>
      </w:r>
      <w:r>
        <w:t xml:space="preserve"> 13　　6+6 </w:t>
      </w:r>
      <w:r>
        <w:rPr>
          <w:sz w:val="36"/>
          <w:szCs w:val="36"/>
        </w:rPr>
        <w:t xml:space="preserve">○</w:t>
      </w:r>
      <w:r>
        <w:t xml:space="preserve"> 11</w:t>
      </w:r>
    </w:p>
    <w:p w14:paraId="02806C10">
      <w:pPr>
        <w:pStyle w:val="168"/>
        <w:spacing w:before="480"/>
      </w:pPr>
      <w:r>
        <w:t>姓名：＿＿＿＿＿＿　　日期：＿＿＿＿＿＿　　家长签字：＿＿＿＿＿＿</w:t>
      </w:r>
    </w:p>
    <w:p w14:paraId="61F05175">
      <w:r>
        <w:br w:type="page"/>
      </w:r>
    </w:p>
    <w:p w14:paraId="6F9107B2">
      <w:pPr>
        <w:pStyle w:val="165"/>
      </w:pPr>
      <w:r>
        <w:t>12月22日</w:t>
      </w:r>
    </w:p>
    <w:p w14:paraId="41E9414F">
      <w:pPr>
        <w:pStyle w:val="166"/>
      </w:pPr>
      <w:r>
        <w:t>【语文】识字查漏补缺（易错字、形近字）</w:t>
      </w:r>
    </w:p>
    <w:p w14:paraId="265F9727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认一认，大声读一读：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15DFCB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exact"/>
          <w:jc w:val="center"/>
        </w:trPr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297F171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木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5E99947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目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069815F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禾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B490ED2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本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388F531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足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9D964E1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是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EC5553B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走</w:t>
            </w:r>
          </w:p>
        </w:tc>
      </w:tr>
    </w:tbl>
    <w:p w14:paraId="55501DFA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635E80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9CA607D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木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8F8D55A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A78425D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13B8471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目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8E28581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5CD3497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66700F2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足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1CD068C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834D518"/>
        </w:tc>
      </w:tr>
    </w:tbl>
    <w:p w14:paraId="2C8C1C94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圈出正确的字：（木　目）光　　（木　目）头　　自（己　已）</w:t>
      </w:r>
    </w:p>
    <w:p w14:paraId="58272445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数一数笔画：“女”共（　）画，“果”共（　）画，“山”共（　）画。</w:t>
      </w:r>
    </w:p>
    <w:p w14:paraId="0D3C4CDB">
      <w:pPr>
        <w:pStyle w:val="166"/>
      </w:pPr>
      <w:r>
        <w:t>【数学】填空查漏补缺</w:t>
      </w:r>
    </w:p>
    <w:p w14:paraId="37EFDDE2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按顺序填数：（　）、12、（　）、14、（　）、16；20、（　）、18、（　）、16。</w:t>
      </w:r>
    </w:p>
    <w:p w14:paraId="3BC6EC89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分与合：9=（　）+5　　10=（　）+7　　8=2+（　）</w:t>
      </w:r>
    </w:p>
    <w:p w14:paraId="4ECF0422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填一填：15 前面一个数是（　），后面一个数是（　）；和 18 相邻的是（　）和（　）。</w:t>
      </w:r>
    </w:p>
    <w:p w14:paraId="320134C5">
      <w:pPr>
        <w:spacing w:before="0" w:after="0" w:line="240" w:lineRule="auto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在○里填上“＞”“＜”或“＝”：</w:t>
      </w:r>
    </w:p>
    <w:p w14:paraId="4151C9B8">
      <w:pPr>
        <w:pStyle w:val="167"/>
        <w:spacing w:after="0" w:before="0" w:line="240" w:lineRule="auto"/>
        <w:jc w:val="center"/>
      </w:pPr>
      <w:r>
        <w:t xml:space="preserve">11 </w:t>
      </w:r>
      <w:r>
        <w:rPr>
          <w:sz w:val="36"/>
          <w:szCs w:val="36"/>
        </w:rPr>
        <w:t xml:space="preserve">○</w:t>
      </w:r>
      <w:r>
        <w:t xml:space="preserve"> 9　　20 </w:t>
      </w:r>
      <w:r>
        <w:rPr>
          <w:sz w:val="36"/>
          <w:szCs w:val="36"/>
        </w:rPr>
        <w:t xml:space="preserve">○</w:t>
      </w:r>
      <w:r>
        <w:t xml:space="preserve"> 19　　10+5 </w:t>
      </w:r>
      <w:r>
        <w:rPr>
          <w:sz w:val="36"/>
          <w:szCs w:val="36"/>
        </w:rPr>
        <w:t xml:space="preserve">○</w:t>
      </w:r>
      <w:r>
        <w:t xml:space="preserve"> 14　　18-8 </w:t>
      </w:r>
      <w:r>
        <w:rPr>
          <w:sz w:val="36"/>
          <w:szCs w:val="36"/>
        </w:rPr>
        <w:t xml:space="preserve">○</w:t>
      </w:r>
      <w:r>
        <w:t xml:space="preserve"> 9</w:t>
      </w:r>
    </w:p>
    <w:p w14:paraId="441D4CDE">
      <w:pPr>
        <w:pStyle w:val="168"/>
        <w:spacing w:before="480"/>
      </w:pPr>
      <w:r>
        <w:t>姓名：＿＿＿＿＿＿　　日期：＿＿＿＿＿＿　　家长签字：＿＿＿＿＿＿</w:t>
      </w:r>
    </w:p>
    <w:p w14:paraId="60E1121A">
      <w:r>
        <w:br w:type="page"/>
      </w:r>
    </w:p>
    <w:p w14:paraId="1EAEB947">
      <w:pPr>
        <w:pStyle w:val="165"/>
      </w:pPr>
      <w:r>
        <w:t>12月23日</w:t>
      </w:r>
    </w:p>
    <w:p w14:paraId="1B8C484C">
      <w:pPr>
        <w:pStyle w:val="166"/>
      </w:pPr>
      <w:r>
        <w:t>【语文】课文背诵检查</w:t>
      </w:r>
    </w:p>
    <w:p w14:paraId="703F1FCB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认一认，大声读一读：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5027D2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exact"/>
          <w:jc w:val="center"/>
        </w:trPr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28E5AAF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锄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97228AD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禾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D3E54EC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日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681DAEA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下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7D483B9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土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ECC6432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中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A280353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午</w:t>
            </w:r>
          </w:p>
        </w:tc>
      </w:tr>
    </w:tbl>
    <w:p w14:paraId="7E84E020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09891D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17407DE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禾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DB54C99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F54CC35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877E210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下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BA76100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AD23192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AEC47C8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土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357C5E5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B6F45C0"/>
        </w:tc>
      </w:tr>
    </w:tbl>
    <w:p w14:paraId="0783A06A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背一背《悯农》，再填空：谁知盘（　）餐，粒粒皆辛（　）。</w:t>
      </w:r>
    </w:p>
    <w:p w14:paraId="0E82B719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背一背《咏鹅》：鹅，鹅，鹅，曲项向天歌。（背给家长听，读准即可）</w:t>
      </w:r>
    </w:p>
    <w:p w14:paraId="68F14B9E">
      <w:pPr>
        <w:pStyle w:val="166"/>
      </w:pPr>
      <w:r>
        <w:t>【数学】应用题查漏补缺</w:t>
      </w:r>
    </w:p>
    <w:p w14:paraId="067AB4C8">
      <w:pPr>
        <w:spacing w:before="0" w:after="0" w:line="240" w:lineRule="auto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 xml:space="preserve">教室里有 8 个男生、6 个女生，一共有几个学生？　8+6=</w:t>
      </w:r>
      <w:r>
        <w:rPr>
          <w:rFonts w:ascii="Arial" w:hAnsi="Arial" w:eastAsia="宋体"/>
          <w:sz w:val="36"/>
          <w:szCs w:val="36"/>
        </w:rPr>
        <w:t xml:space="preserve">□</w:t>
      </w:r>
      <w:r>
        <w:rPr>
          <w:rFonts w:ascii="Arial" w:hAnsi="Arial" w:eastAsia="宋体"/>
          <w:sz w:val="28"/>
        </w:rPr>
        <w:t xml:space="preserve">（个）</w:t>
      </w:r>
    </w:p>
    <w:p w14:paraId="4D008759">
      <w:pPr>
        <w:spacing w:before="0" w:after="0" w:line="240" w:lineRule="auto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 xml:space="preserve">妈妈买了 10 个橘子，吃了 3 个，还剩几个？　10-3=</w:t>
      </w:r>
      <w:r>
        <w:rPr>
          <w:rFonts w:ascii="Arial" w:hAnsi="Arial" w:eastAsia="宋体"/>
          <w:sz w:val="36"/>
          <w:szCs w:val="36"/>
        </w:rPr>
        <w:t xml:space="preserve">□</w:t>
      </w:r>
      <w:r>
        <w:rPr>
          <w:rFonts w:ascii="Arial" w:hAnsi="Arial" w:eastAsia="宋体"/>
          <w:sz w:val="28"/>
        </w:rPr>
        <w:t xml:space="preserve">（个）</w:t>
      </w:r>
    </w:p>
    <w:p w14:paraId="1CCD006A">
      <w:pPr>
        <w:spacing w:before="0" w:after="0" w:line="240" w:lineRule="auto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 xml:space="preserve">我有 9 张贴纸，又得了 7 张，现在有几张？　9+7=</w:t>
      </w:r>
      <w:r>
        <w:rPr>
          <w:rFonts w:ascii="Arial" w:hAnsi="Arial" w:eastAsia="宋体"/>
          <w:sz w:val="36"/>
          <w:szCs w:val="36"/>
        </w:rPr>
        <w:t xml:space="preserve">□</w:t>
      </w:r>
      <w:r>
        <w:rPr>
          <w:rFonts w:ascii="Arial" w:hAnsi="Arial" w:eastAsia="宋体"/>
          <w:sz w:val="28"/>
        </w:rPr>
        <w:t xml:space="preserve">（张）</w:t>
      </w:r>
    </w:p>
    <w:p w14:paraId="66F85620">
      <w:pPr>
        <w:spacing w:before="0" w:after="0" w:line="240" w:lineRule="auto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 xml:space="preserve">一共有 15 人排队，小明排第 5，他后面有几人？　15-5=</w:t>
      </w:r>
      <w:r>
        <w:rPr>
          <w:rFonts w:ascii="Arial" w:hAnsi="Arial" w:eastAsia="宋体"/>
          <w:sz w:val="36"/>
          <w:szCs w:val="36"/>
        </w:rPr>
        <w:t xml:space="preserve">□</w:t>
      </w:r>
      <w:r>
        <w:rPr>
          <w:rFonts w:ascii="Arial" w:hAnsi="Arial" w:eastAsia="宋体"/>
          <w:sz w:val="28"/>
        </w:rPr>
        <w:t xml:space="preserve">（人）</w:t>
      </w:r>
    </w:p>
    <w:p w14:paraId="5E8E88BE">
      <w:pPr>
        <w:pStyle w:val="168"/>
        <w:spacing w:before="480"/>
      </w:pPr>
      <w:r>
        <w:t>姓名：＿＿＿＿＿＿　　日期：＿＿＿＿＿＿　　家长签字：＿＿＿＿＿＿</w:t>
      </w:r>
    </w:p>
    <w:p w14:paraId="5230A8B3">
      <w:r>
        <w:br w:type="page"/>
      </w:r>
    </w:p>
    <w:p w14:paraId="3DF6A90D">
      <w:pPr>
        <w:pStyle w:val="165"/>
      </w:pPr>
      <w:r>
        <w:t>12月24日</w:t>
      </w:r>
    </w:p>
    <w:p w14:paraId="57CEF10D">
      <w:pPr>
        <w:pStyle w:val="166"/>
      </w:pPr>
      <w:r>
        <w:t>【语文】阅读理解入门练习</w:t>
      </w:r>
    </w:p>
    <w:p w14:paraId="6EC5CAB8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读小短文：</w:t>
      </w:r>
    </w:p>
    <w:p w14:paraId="04C6BD74">
      <w:pPr>
        <w:pStyle w:val="169"/>
      </w:pPr>
      <w:r>
        <w:t>小鸟念书。老师教风吹树叶：“沙沙沙，沙沙沙。”小鸟跟着念：“喳喳喳，喳喳喳。”</w:t>
      </w:r>
    </w:p>
    <w:p w14:paraId="51BE6B1A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短文中，老师教的是什么声音？（　　　　）</w:t>
      </w:r>
    </w:p>
    <w:p w14:paraId="3E0D493B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认一认，大声读一读：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167520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exact"/>
          <w:jc w:val="center"/>
        </w:trPr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E804D08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书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4BEC6CF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教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8F48A74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风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2428A48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叶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D7D8BFF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跟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8090430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着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3CD52E0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念</w:t>
            </w:r>
          </w:p>
        </w:tc>
      </w:tr>
    </w:tbl>
    <w:p w14:paraId="460EBB59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4DF04F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0FF49DA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书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BB7624E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62EAF1D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12C3406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风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CD6F70F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28D0237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0B89B24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叶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F31FB3F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964EB85"/>
        </w:tc>
      </w:tr>
    </w:tbl>
    <w:p w14:paraId="07B27ACD">
      <w:pPr>
        <w:pStyle w:val="166"/>
      </w:pPr>
      <w:r>
        <w:t>【数学】图形与钟表查漏补缺</w:t>
      </w:r>
    </w:p>
    <w:p w14:paraId="6C315F47">
      <w:pPr>
        <w:spacing w:before="0" w:after="0" w:line="240" w:lineRule="auto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 xml:space="preserve">数一数：</w:t>
      </w:r>
      <w:r>
        <w:rPr>
          <w:rFonts w:ascii="Arial" w:hAnsi="Arial" w:eastAsia="宋体"/>
          <w:sz w:val="36"/>
          <w:szCs w:val="36"/>
        </w:rPr>
        <w:t xml:space="preserve">△△</w:t>
      </w:r>
      <w:r>
        <w:rPr>
          <w:rFonts w:ascii="Arial" w:hAnsi="Arial" w:eastAsia="宋体"/>
          <w:sz w:val="28"/>
        </w:rPr>
        <w:t xml:space="preserve">　</w:t>
      </w:r>
      <w:r>
        <w:rPr>
          <w:rFonts w:ascii="Arial" w:hAnsi="Arial" w:eastAsia="宋体"/>
          <w:sz w:val="36"/>
          <w:szCs w:val="36"/>
        </w:rPr>
        <w:t xml:space="preserve">○○○○</w:t>
      </w:r>
      <w:r>
        <w:rPr>
          <w:rFonts w:ascii="Arial" w:hAnsi="Arial" w:eastAsia="宋体"/>
          <w:sz w:val="28"/>
        </w:rPr>
        <w:t xml:space="preserve">　</w:t>
      </w:r>
      <w:r>
        <w:rPr>
          <w:rFonts w:ascii="Arial" w:hAnsi="Arial" w:eastAsia="宋体"/>
          <w:sz w:val="36"/>
          <w:szCs w:val="36"/>
        </w:rPr>
        <w:t xml:space="preserve">□□□</w:t>
      </w:r>
      <w:r>
        <w:rPr>
          <w:rFonts w:ascii="Arial" w:hAnsi="Arial" w:eastAsia="宋体"/>
          <w:sz w:val="28"/>
        </w:rPr>
        <w:t xml:space="preserve">　　</w:t>
      </w:r>
      <w:r>
        <w:rPr>
          <w:rFonts w:ascii="Arial" w:hAnsi="Arial" w:eastAsia="宋体"/>
          <w:sz w:val="36"/>
          <w:szCs w:val="36"/>
        </w:rPr>
        <w:t xml:space="preserve">△</w:t>
      </w:r>
      <w:r>
        <w:rPr>
          <w:rFonts w:ascii="Arial" w:hAnsi="Arial" w:eastAsia="宋体"/>
          <w:sz w:val="28"/>
        </w:rPr>
        <w:t xml:space="preserve">有（　）个，</w:t>
      </w:r>
      <w:r>
        <w:rPr>
          <w:rFonts w:ascii="Arial" w:hAnsi="Arial" w:eastAsia="宋体"/>
          <w:sz w:val="36"/>
          <w:szCs w:val="36"/>
        </w:rPr>
        <w:t xml:space="preserve">○</w:t>
      </w:r>
      <w:r>
        <w:rPr>
          <w:rFonts w:ascii="Arial" w:hAnsi="Arial" w:eastAsia="宋体"/>
          <w:sz w:val="28"/>
        </w:rPr>
        <w:t xml:space="preserve">有（　）个，</w:t>
      </w:r>
      <w:r>
        <w:rPr>
          <w:rFonts w:ascii="Arial" w:hAnsi="Arial" w:eastAsia="宋体"/>
          <w:sz w:val="36"/>
          <w:szCs w:val="36"/>
        </w:rPr>
        <w:t xml:space="preserve">□</w:t>
      </w:r>
      <w:r>
        <w:rPr>
          <w:rFonts w:ascii="Arial" w:hAnsi="Arial" w:eastAsia="宋体"/>
          <w:sz w:val="28"/>
        </w:rPr>
        <w:t xml:space="preserve">有（　）个。</w:t>
      </w:r>
    </w:p>
    <w:p w14:paraId="618917B4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把物体和图形连一连：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214262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34AEEDED">
            <w:pPr>
              <w:jc w:val="center"/>
            </w:pPr>
            <w:r>
              <w:rPr>
                <w:rFonts w:ascii="Arial" w:hAnsi="Arial" w:eastAsia="宋体"/>
                <w:sz w:val="32"/>
              </w:rPr>
              <w:t>篮球</w:t>
            </w:r>
          </w:p>
        </w:tc>
        <w:tc>
          <w:tcPr>
            <w:tcW w:w="2835" w:type="dxa"/>
          </w:tcPr>
          <w:p w14:paraId="4B65CF88">
            <w:pPr>
              <w:jc w:val="center"/>
            </w:pPr>
            <w:r>
              <w:rPr>
                <w:rFonts w:ascii="Arial" w:hAnsi="Arial" w:eastAsia="宋体"/>
                <w:sz w:val="32"/>
              </w:rPr>
              <w:t>长方体</w:t>
            </w:r>
          </w:p>
        </w:tc>
      </w:tr>
      <w:tr w14:paraId="55F41E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10E17092">
            <w:pPr>
              <w:jc w:val="center"/>
            </w:pPr>
            <w:r>
              <w:rPr>
                <w:rFonts w:ascii="Arial" w:hAnsi="Arial" w:eastAsia="宋体"/>
                <w:sz w:val="32"/>
              </w:rPr>
              <w:t>文具盒</w:t>
            </w:r>
          </w:p>
        </w:tc>
        <w:tc>
          <w:tcPr>
            <w:tcW w:w="2835" w:type="dxa"/>
          </w:tcPr>
          <w:p w14:paraId="09210A8B">
            <w:pPr>
              <w:jc w:val="center"/>
            </w:pPr>
            <w:r>
              <w:rPr>
                <w:rFonts w:ascii="Arial" w:hAnsi="Arial" w:eastAsia="宋体"/>
                <w:sz w:val="32"/>
              </w:rPr>
              <w:t>球</w:t>
            </w:r>
          </w:p>
        </w:tc>
      </w:tr>
      <w:tr w14:paraId="674BC1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6CB94758">
            <w:pPr>
              <w:jc w:val="center"/>
            </w:pPr>
            <w:r>
              <w:rPr>
                <w:rFonts w:ascii="Arial" w:hAnsi="Arial" w:eastAsia="宋体"/>
                <w:sz w:val="32"/>
              </w:rPr>
              <w:t>魔方</w:t>
            </w:r>
          </w:p>
        </w:tc>
        <w:tc>
          <w:tcPr>
            <w:tcW w:w="2835" w:type="dxa"/>
          </w:tcPr>
          <w:p w14:paraId="209B2E09">
            <w:pPr>
              <w:jc w:val="center"/>
            </w:pPr>
            <w:r>
              <w:rPr>
                <w:rFonts w:ascii="Arial" w:hAnsi="Arial" w:eastAsia="宋体"/>
                <w:sz w:val="32"/>
              </w:rPr>
              <w:t>圆柱</w:t>
            </w:r>
          </w:p>
        </w:tc>
      </w:tr>
      <w:tr w14:paraId="13ACD5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835" w:type="dxa"/>
          </w:tcPr>
          <w:p w14:paraId="645E39DC">
            <w:pPr>
              <w:jc w:val="center"/>
            </w:pPr>
            <w:r>
              <w:rPr>
                <w:rFonts w:ascii="Arial" w:hAnsi="Arial" w:eastAsia="宋体"/>
                <w:sz w:val="32"/>
              </w:rPr>
              <w:t>易拉罐</w:t>
            </w:r>
          </w:p>
        </w:tc>
        <w:tc>
          <w:tcPr>
            <w:tcW w:w="2835" w:type="dxa"/>
          </w:tcPr>
          <w:p w14:paraId="5D2311EE">
            <w:pPr>
              <w:jc w:val="center"/>
            </w:pPr>
            <w:r>
              <w:rPr>
                <w:rFonts w:ascii="Arial" w:hAnsi="Arial" w:eastAsia="宋体"/>
                <w:sz w:val="32"/>
              </w:rPr>
              <w:t>正方体</w:t>
            </w:r>
          </w:p>
        </w:tc>
      </w:tr>
    </w:tbl>
    <w:p w14:paraId="52B72FDE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填一填：时针指 9、分针指 12，是（　）时；时针在 5 和 6 之间、分针指 6，是（　）时半。</w:t>
      </w:r>
    </w:p>
    <w:p w14:paraId="66A0CF2E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整时的时候，分针指着（　）；半时的时候，分针指着（　）。</w:t>
      </w:r>
    </w:p>
    <w:p w14:paraId="12DF0AE2">
      <w:pPr>
        <w:pStyle w:val="168"/>
        <w:spacing w:before="480"/>
      </w:pPr>
      <w:r>
        <w:t>姓名：＿＿＿＿＿＿　　日期：＿＿＿＿＿＿　　家长签字：＿＿＿＿＿＿</w:t>
      </w:r>
    </w:p>
    <w:p w14:paraId="159D4DC5">
      <w:r>
        <w:br w:type="page"/>
      </w:r>
    </w:p>
    <w:p w14:paraId="058F878B">
      <w:pPr>
        <w:pStyle w:val="165"/>
      </w:pPr>
      <w:r>
        <w:t>12月25日</w:t>
      </w:r>
    </w:p>
    <w:p w14:paraId="0B2D1486">
      <w:pPr>
        <w:pStyle w:val="166"/>
      </w:pPr>
      <w:r>
        <w:t>【语文】综合练习</w:t>
      </w:r>
    </w:p>
    <w:p w14:paraId="4B827FA7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认一认，大声读一读：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 w14:paraId="20060E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exact"/>
          <w:jc w:val="center"/>
        </w:trPr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6944686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大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7926694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小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182A384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多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10D6F68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少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276E69D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上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FBB2554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下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E0B4F2B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左</w:t>
            </w:r>
          </w:p>
        </w:tc>
        <w:tc>
          <w:tcPr>
            <w:tcW w:w="87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BF548A0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右</w:t>
            </w:r>
          </w:p>
        </w:tc>
      </w:tr>
    </w:tbl>
    <w:p w14:paraId="0F9DC478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708F41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BA6E92E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大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5FF59EE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F1DB4A3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D488573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小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21A4E5B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83A44BE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31525BE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上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790D17E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2E68A8F"/>
        </w:tc>
      </w:tr>
    </w:tbl>
    <w:p w14:paraId="7CEA7E67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填反义词：来—（　）　黑—（　）　远—（　）</w:t>
      </w:r>
    </w:p>
    <w:p w14:paraId="393C3F14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读一读：远看山有色，近听水无声。（读准即可）</w:t>
      </w:r>
    </w:p>
    <w:p w14:paraId="4337829A">
      <w:pPr>
        <w:pStyle w:val="166"/>
      </w:pPr>
      <w:r>
        <w:t>【数学】综合练习</w:t>
      </w:r>
    </w:p>
    <w:p w14:paraId="66C04919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算一算：</w:t>
      </w:r>
    </w:p>
    <w:p w14:paraId="02AB787E">
      <w:pPr>
        <w:pStyle w:val="167"/>
        <w:spacing w:after="80"/>
        <w:jc w:val="center"/>
      </w:pPr>
      <w:r>
        <w:t>9+5=（　）　8+4=（　）　7+6=（　）　6+5=（　）</w:t>
      </w:r>
    </w:p>
    <w:p w14:paraId="3A410ABB">
      <w:pPr>
        <w:pStyle w:val="167"/>
        <w:spacing w:after="80"/>
        <w:jc w:val="center"/>
      </w:pPr>
      <w:r>
        <w:t>5+8=（　）　4+7=（　）　3+9=（　）　10+6=（　）</w:t>
      </w:r>
    </w:p>
    <w:p w14:paraId="326EC90D">
      <w:pPr>
        <w:spacing w:before="120" w:after="4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填一填：1 个十和 5 个一是（　）；20 里面有（　）个十。</w:t>
      </w:r>
    </w:p>
    <w:p w14:paraId="1581EEBA">
      <w:pPr>
        <w:spacing w:before="0" w:after="0" w:line="240" w:lineRule="auto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在○里填上“＞”“＜”或“＝”：</w:t>
      </w:r>
    </w:p>
    <w:p w14:paraId="03C4538E">
      <w:pPr>
        <w:pStyle w:val="167"/>
        <w:spacing w:after="0" w:before="0" w:line="240" w:lineRule="auto"/>
        <w:jc w:val="center"/>
      </w:pPr>
      <w:r>
        <w:t xml:space="preserve">9+6 </w:t>
      </w:r>
      <w:r>
        <w:rPr>
          <w:sz w:val="36"/>
          <w:szCs w:val="36"/>
        </w:rPr>
        <w:t xml:space="preserve">○</w:t>
      </w:r>
      <w:r>
        <w:t xml:space="preserve"> 14　　8+7 </w:t>
      </w:r>
      <w:r>
        <w:rPr>
          <w:sz w:val="36"/>
          <w:szCs w:val="36"/>
        </w:rPr>
        <w:t xml:space="preserve">○</w:t>
      </w:r>
      <w:r>
        <w:t xml:space="preserve"> 15　　12 </w:t>
      </w:r>
      <w:r>
        <w:rPr>
          <w:sz w:val="36"/>
          <w:szCs w:val="36"/>
        </w:rPr>
        <w:t xml:space="preserve">○</w:t>
      </w:r>
      <w:r>
        <w:t xml:space="preserve"> 20　　17 </w:t>
      </w:r>
      <w:r>
        <w:rPr>
          <w:sz w:val="36"/>
          <w:szCs w:val="36"/>
        </w:rPr>
        <w:t xml:space="preserve">○</w:t>
      </w:r>
      <w:r>
        <w:t xml:space="preserve"> 16</w:t>
      </w:r>
    </w:p>
    <w:p w14:paraId="10D20B61">
      <w:pPr>
        <w:spacing w:before="0" w:after="0" w:line="240" w:lineRule="auto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 xml:space="preserve">红花有 9 朵，黄花和红花同样多，一共有几朵？　9+9=</w:t>
      </w:r>
      <w:r>
        <w:rPr>
          <w:rFonts w:ascii="Arial" w:hAnsi="Arial" w:eastAsia="宋体"/>
          <w:sz w:val="36"/>
          <w:szCs w:val="36"/>
        </w:rPr>
        <w:t xml:space="preserve">□</w:t>
      </w:r>
      <w:r>
        <w:rPr>
          <w:rFonts w:ascii="Arial" w:hAnsi="Arial" w:eastAsia="宋体"/>
          <w:sz w:val="28"/>
        </w:rPr>
        <w:t xml:space="preserve">（朵）</w:t>
      </w:r>
    </w:p>
    <w:p w14:paraId="2DE9C4CE">
      <w:pPr>
        <w:pStyle w:val="168"/>
        <w:spacing w:before="480"/>
      </w:pPr>
      <w:r>
        <w:t>姓名：＿＿＿＿＿＿　　日期：＿＿＿＿＿＿　　家长签字：＿＿＿＿＿＿</w:t>
      </w:r>
    </w:p>
    <w:p w14:paraId="60C2171E">
      <w:r>
        <w:br w:type="page"/>
      </w:r>
    </w:p>
    <w:p w14:paraId="5FCB185B">
      <w:pPr>
        <w:pStyle w:val="165"/>
      </w:pPr>
      <w:r>
        <w:t>12月28日</w:t>
      </w:r>
    </w:p>
    <w:p w14:paraId="34C3353D">
      <w:pPr>
        <w:pStyle w:val="166"/>
      </w:pPr>
      <w:r>
        <w:t>【语文】期末冲刺卷（一）</w:t>
      </w:r>
    </w:p>
    <w:p w14:paraId="7C5C7241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认一认，大声读一读：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 w14:paraId="006E8D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exact"/>
          <w:jc w:val="center"/>
        </w:trPr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F62D6D4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春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625AEF1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夏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5CE114D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秋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55C15FC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冬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2BBD8CD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风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6F1A56C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霜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1A946E9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雨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F662268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雪</w:t>
            </w:r>
          </w:p>
        </w:tc>
      </w:tr>
    </w:tbl>
    <w:p w14:paraId="5CCDEB52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05C9B7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7C4C005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春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7C84B7A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1ADCBA1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06199DD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夏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29889EA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1BD69A9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E4AFDA7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秋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105856F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83B8772"/>
        </w:tc>
      </w:tr>
    </w:tbl>
    <w:p w14:paraId="67160ECA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读拼音，写汉字：</w:t>
      </w:r>
    </w:p>
    <w:p w14:paraId="0A9A5B9B">
      <w:pPr>
        <w:pStyle w:val="169"/>
      </w:pPr>
      <w:r>
        <w:t>chūn（　）　fēng（　）　xuě（　）　huā（　）</w:t>
      </w:r>
    </w:p>
    <w:p w14:paraId="39BC8EDB">
      <w:pPr>
        <w:spacing w:before="80" w:after="2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按课文内容填一填：</w:t>
      </w:r>
    </w:p>
    <w:p w14:paraId="3FB09113">
      <w:pPr>
        <w:pStyle w:val="169"/>
      </w:pPr>
      <w:r>
        <w:t>鹅，鹅，鹅，曲项向天（　）。（　）（　）浮绿水，红掌拨清波。</w:t>
      </w:r>
    </w:p>
    <w:p w14:paraId="2668140E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五、 </w:t>
      </w:r>
      <w:r>
        <w:rPr>
          <w:rFonts w:ascii="Arial" w:hAnsi="Arial" w:eastAsia="宋体"/>
          <w:sz w:val="28"/>
        </w:rPr>
        <w:t>读一读：</w:t>
      </w:r>
    </w:p>
    <w:p w14:paraId="48B66BD8">
      <w:pPr>
        <w:pStyle w:val="169"/>
      </w:pPr>
      <w:r>
        <w:t>锄禾日当午，汗滴禾下土。谁知盘中餐，粒粒皆辛苦。</w:t>
      </w:r>
    </w:p>
    <w:p w14:paraId="5363C7B2">
      <w:pPr>
        <w:pStyle w:val="166"/>
      </w:pPr>
      <w:r>
        <w:t>【数学】期末冲刺卷（一）</w:t>
      </w:r>
    </w:p>
    <w:p w14:paraId="5330ED2B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算一算：</w:t>
      </w:r>
    </w:p>
    <w:p w14:paraId="5B11981A">
      <w:pPr>
        <w:pStyle w:val="167"/>
        <w:spacing w:after="40"/>
        <w:jc w:val="center"/>
      </w:pPr>
      <w:r>
        <w:t>9+4=（　）　8+5=（　）　7+6=（　）　6+5=（　）</w:t>
      </w:r>
    </w:p>
    <w:p w14:paraId="5B6BDEAD">
      <w:pPr>
        <w:pStyle w:val="167"/>
        <w:spacing w:after="40"/>
        <w:jc w:val="center"/>
      </w:pPr>
      <w:r>
        <w:t>9+7=（　）　8+4=（　）　7+5=（　）　6+6=（　）</w:t>
      </w:r>
    </w:p>
    <w:p w14:paraId="3A902529">
      <w:pPr>
        <w:pStyle w:val="167"/>
        <w:spacing w:after="40"/>
        <w:jc w:val="center"/>
      </w:pPr>
      <w:r>
        <w:t>9+5=（　）　8+6=（　）　7+4=（　）　5+6=（　）</w:t>
      </w:r>
    </w:p>
    <w:p w14:paraId="0CCE147C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填一填：</w:t>
      </w:r>
    </w:p>
    <w:p w14:paraId="79BF1702">
      <w:pPr>
        <w:pStyle w:val="169"/>
      </w:pPr>
      <w:r>
        <w:t>13 里面有（　）个十和（　）个一。</w:t>
      </w:r>
    </w:p>
    <w:p w14:paraId="01D3F065">
      <w:pPr>
        <w:pStyle w:val="169"/>
      </w:pPr>
      <w:r>
        <w:t>2 个十是（　）。18 前面一个数是（　），后面一个数是（　）。</w:t>
      </w:r>
    </w:p>
    <w:p w14:paraId="209F1FDF">
      <w:pPr>
        <w:spacing w:before="0" w:after="0" w:line="240" w:lineRule="auto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在○里填上 &gt;、&lt; 或 =：</w:t>
      </w:r>
    </w:p>
    <w:p w14:paraId="7B9DC255">
      <w:pPr>
        <w:pStyle w:val="169"/>
        <w:spacing w:before="0" w:after="0" w:line="240" w:lineRule="auto"/>
      </w:pPr>
      <w:r>
        <w:t xml:space="preserve">9+4</w:t>
      </w:r>
      <w:r>
        <w:rPr>
          <w:sz w:val="36"/>
          <w:szCs w:val="36"/>
        </w:rPr>
        <w:t xml:space="preserve">○</w:t>
      </w:r>
      <w:r>
        <w:t xml:space="preserve">12　　8+7</w:t>
      </w:r>
      <w:r>
        <w:rPr>
          <w:sz w:val="36"/>
          <w:szCs w:val="36"/>
        </w:rPr>
        <w:t xml:space="preserve">○</w:t>
      </w:r>
      <w:r>
        <w:t xml:space="preserve">15　　6+5</w:t>
      </w:r>
      <w:r>
        <w:rPr>
          <w:sz w:val="36"/>
          <w:szCs w:val="36"/>
        </w:rPr>
        <w:t xml:space="preserve">○</w:t>
      </w:r>
      <w:r>
        <w:t xml:space="preserve">12</w:t>
      </w:r>
    </w:p>
    <w:p w14:paraId="10D59E16">
      <w:pPr>
        <w:spacing w:before="80" w:after="2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看图列式：</w:t>
      </w:r>
    </w:p>
    <w:p w14:paraId="730CC8A5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△△△△</w:t>
      </w:r>
      <w:r>
        <w:t xml:space="preserve">　</w:t>
      </w:r>
      <w:r>
        <w:rPr>
          <w:sz w:val="36"/>
          <w:szCs w:val="36"/>
        </w:rPr>
        <w:t xml:space="preserve">△△△</w:t>
      </w:r>
      <w:r>
        <w:t xml:space="preserve">　＝（　）</w:t>
      </w:r>
    </w:p>
    <w:p w14:paraId="096D0E3E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五、 </w:t>
      </w:r>
      <w:r>
        <w:rPr>
          <w:rFonts w:ascii="Arial" w:hAnsi="Arial" w:eastAsia="宋体"/>
          <w:sz w:val="28"/>
        </w:rPr>
        <w:t>解决问题：</w:t>
      </w:r>
    </w:p>
    <w:p w14:paraId="4C627E26">
      <w:pPr>
        <w:pStyle w:val="169"/>
      </w:pPr>
      <w:r>
        <w:t>树上有 7 只鸟，又飞来 5 只，一共有几只鸟？</w:t>
      </w:r>
    </w:p>
    <w:p w14:paraId="1A08964D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□○□</w:t>
      </w:r>
      <w:r>
        <w:t xml:space="preserve">＝</w:t>
      </w:r>
      <w:r>
        <w:rPr>
          <w:sz w:val="36"/>
          <w:szCs w:val="36"/>
        </w:rPr>
        <w:t xml:space="preserve">□</w:t>
      </w:r>
      <w:r>
        <w:t xml:space="preserve">（只）</w:t>
      </w:r>
    </w:p>
    <w:p w14:paraId="71BE34E9">
      <w:pPr>
        <w:pStyle w:val="168"/>
        <w:spacing w:before="480"/>
      </w:pPr>
      <w:r>
        <w:t>姓名：＿＿＿＿＿＿　　日期：＿＿＿＿＿＿　　家长签字：＿＿＿＿＿＿</w:t>
      </w:r>
      <w:r>
        <w:br w:type="page"/>
      </w:r>
    </w:p>
    <w:p w14:paraId="41E02734">
      <w:pPr>
        <w:pStyle w:val="165"/>
      </w:pPr>
      <w:r>
        <w:t>12月29日</w:t>
      </w:r>
    </w:p>
    <w:p w14:paraId="4FD45010">
      <w:pPr>
        <w:pStyle w:val="166"/>
      </w:pPr>
      <w:r>
        <w:t>【语文】期末冲刺卷（二）</w:t>
      </w:r>
    </w:p>
    <w:p w14:paraId="113BB04E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认一认，大声读一读：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6"/>
        <w:gridCol w:w="1606"/>
        <w:gridCol w:w="1606"/>
        <w:gridCol w:w="1606"/>
        <w:gridCol w:w="1606"/>
        <w:gridCol w:w="1606"/>
      </w:tblGrid>
      <w:tr w14:paraId="59A682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exact"/>
          <w:jc w:val="center"/>
        </w:trPr>
        <w:tc>
          <w:tcPr>
            <w:tcW w:w="907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3FAC2D6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牛</w:t>
            </w:r>
          </w:p>
        </w:tc>
        <w:tc>
          <w:tcPr>
            <w:tcW w:w="907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54E23CF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羊</w:t>
            </w:r>
          </w:p>
        </w:tc>
        <w:tc>
          <w:tcPr>
            <w:tcW w:w="907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EDA0DB0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鸟</w:t>
            </w:r>
          </w:p>
        </w:tc>
        <w:tc>
          <w:tcPr>
            <w:tcW w:w="907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AC2C4FD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虫</w:t>
            </w:r>
          </w:p>
        </w:tc>
        <w:tc>
          <w:tcPr>
            <w:tcW w:w="907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4B7A9BA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花</w:t>
            </w:r>
          </w:p>
        </w:tc>
        <w:tc>
          <w:tcPr>
            <w:tcW w:w="907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F8C833F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草</w:t>
            </w:r>
          </w:p>
        </w:tc>
      </w:tr>
    </w:tbl>
    <w:p w14:paraId="42A19816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1981DE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336BAA3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山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3A670C3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CB6928C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47407A1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水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68B6646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3373F15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E8B9E33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日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9B4E75D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5590B40"/>
        </w:tc>
      </w:tr>
    </w:tbl>
    <w:p w14:paraId="76F4CE9F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按课文内容填一填：</w:t>
      </w:r>
    </w:p>
    <w:p w14:paraId="1839A081">
      <w:pPr>
        <w:pStyle w:val="169"/>
      </w:pPr>
      <w:r>
        <w:t>远看山有（　），近听水无（　）。</w:t>
      </w:r>
    </w:p>
    <w:p w14:paraId="2252C905">
      <w:pPr>
        <w:pStyle w:val="169"/>
      </w:pPr>
      <w:r>
        <w:t>春去花还（　），人来鸟不（　）。</w:t>
      </w:r>
    </w:p>
    <w:p w14:paraId="10D8D7A7">
      <w:pPr>
        <w:spacing w:before="80" w:after="2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连一连（反义词）：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685BBE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835" w:type="dxa"/>
          </w:tcPr>
          <w:p w14:paraId="6DB3D9F9">
            <w:pPr>
              <w:jc w:val="center"/>
            </w:pPr>
            <w:r>
              <w:rPr>
                <w:rFonts w:ascii="Arial" w:hAnsi="Arial" w:eastAsia="宋体"/>
                <w:sz w:val="32"/>
              </w:rPr>
              <w:t>大</w:t>
            </w:r>
          </w:p>
        </w:tc>
        <w:tc>
          <w:tcPr>
            <w:tcW w:w="2835" w:type="dxa"/>
          </w:tcPr>
          <w:p w14:paraId="50889E49">
            <w:pPr>
              <w:jc w:val="center"/>
            </w:pPr>
            <w:r>
              <w:rPr>
                <w:rFonts w:ascii="Arial" w:hAnsi="Arial" w:eastAsia="宋体"/>
                <w:sz w:val="32"/>
              </w:rPr>
              <w:t>近</w:t>
            </w:r>
          </w:p>
        </w:tc>
      </w:tr>
      <w:tr w14:paraId="11B89E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835" w:type="dxa"/>
          </w:tcPr>
          <w:p w14:paraId="69DD4B4C">
            <w:pPr>
              <w:jc w:val="center"/>
            </w:pPr>
            <w:r>
              <w:rPr>
                <w:rFonts w:ascii="Arial" w:hAnsi="Arial" w:eastAsia="宋体"/>
                <w:sz w:val="32"/>
              </w:rPr>
              <w:t>上</w:t>
            </w:r>
          </w:p>
        </w:tc>
        <w:tc>
          <w:tcPr>
            <w:tcW w:w="2835" w:type="dxa"/>
          </w:tcPr>
          <w:p w14:paraId="3CC130C6">
            <w:pPr>
              <w:jc w:val="center"/>
            </w:pPr>
            <w:r>
              <w:rPr>
                <w:rFonts w:ascii="Arial" w:hAnsi="Arial" w:eastAsia="宋体"/>
                <w:sz w:val="32"/>
              </w:rPr>
              <w:t>少</w:t>
            </w:r>
          </w:p>
        </w:tc>
      </w:tr>
      <w:tr w14:paraId="5527E2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835" w:type="dxa"/>
          </w:tcPr>
          <w:p w14:paraId="56B5E07B">
            <w:pPr>
              <w:jc w:val="center"/>
            </w:pPr>
            <w:r>
              <w:rPr>
                <w:rFonts w:ascii="Arial" w:hAnsi="Arial" w:eastAsia="宋体"/>
                <w:sz w:val="32"/>
              </w:rPr>
              <w:t>多</w:t>
            </w:r>
          </w:p>
        </w:tc>
        <w:tc>
          <w:tcPr>
            <w:tcW w:w="2835" w:type="dxa"/>
          </w:tcPr>
          <w:p w14:paraId="1791632F">
            <w:pPr>
              <w:jc w:val="center"/>
            </w:pPr>
            <w:r>
              <w:rPr>
                <w:rFonts w:ascii="Arial" w:hAnsi="Arial" w:eastAsia="宋体"/>
                <w:sz w:val="32"/>
              </w:rPr>
              <w:t>下</w:t>
            </w:r>
          </w:p>
        </w:tc>
      </w:tr>
      <w:tr w14:paraId="3B0737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835" w:type="dxa"/>
          </w:tcPr>
          <w:p w14:paraId="7E3E4310">
            <w:pPr>
              <w:jc w:val="center"/>
            </w:pPr>
            <w:r>
              <w:rPr>
                <w:rFonts w:ascii="Arial" w:hAnsi="Arial" w:eastAsia="宋体"/>
                <w:sz w:val="32"/>
              </w:rPr>
              <w:t>远</w:t>
            </w:r>
          </w:p>
        </w:tc>
        <w:tc>
          <w:tcPr>
            <w:tcW w:w="2835" w:type="dxa"/>
          </w:tcPr>
          <w:p w14:paraId="4CDF2A51">
            <w:pPr>
              <w:jc w:val="center"/>
            </w:pPr>
            <w:r>
              <w:rPr>
                <w:rFonts w:ascii="Arial" w:hAnsi="Arial" w:eastAsia="宋体"/>
                <w:sz w:val="32"/>
              </w:rPr>
              <w:t>小</w:t>
            </w:r>
          </w:p>
        </w:tc>
      </w:tr>
    </w:tbl>
    <w:p w14:paraId="09A3C276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五、 </w:t>
      </w:r>
      <w:r>
        <w:rPr>
          <w:rFonts w:ascii="Arial" w:hAnsi="Arial" w:eastAsia="宋体"/>
          <w:sz w:val="28"/>
        </w:rPr>
        <w:t>读一读：</w:t>
      </w:r>
    </w:p>
    <w:p w14:paraId="5104D9EC">
      <w:pPr>
        <w:pStyle w:val="169"/>
      </w:pPr>
      <w:r>
        <w:t>弯弯的月儿小小的船，小小的船儿两头尖。</w:t>
      </w:r>
    </w:p>
    <w:p w14:paraId="4FA32A80">
      <w:pPr>
        <w:pStyle w:val="166"/>
      </w:pPr>
      <w:r>
        <w:t>【数学】期末冲刺卷（二）</w:t>
      </w:r>
    </w:p>
    <w:p w14:paraId="6EEF339C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算一算：</w:t>
      </w:r>
    </w:p>
    <w:p w14:paraId="6180125F">
      <w:pPr>
        <w:pStyle w:val="167"/>
        <w:spacing w:after="40"/>
        <w:jc w:val="center"/>
      </w:pPr>
      <w:r>
        <w:t>8+3=（　）　7+5=（　）　6+7=（　）　5+7=（　）</w:t>
      </w:r>
    </w:p>
    <w:p w14:paraId="64F5E159">
      <w:pPr>
        <w:pStyle w:val="167"/>
        <w:spacing w:after="40"/>
        <w:jc w:val="center"/>
      </w:pPr>
      <w:r>
        <w:t>9+6=（　）　8+8=（　）　7+7=（　）　6+6=（　）</w:t>
      </w:r>
    </w:p>
    <w:p w14:paraId="1DF0E4FB">
      <w:pPr>
        <w:pStyle w:val="167"/>
        <w:spacing w:after="40"/>
        <w:jc w:val="center"/>
      </w:pPr>
      <w:r>
        <w:t>9+2=（　）　8+4=（　）　7+4=（　）　5+6=（　）</w:t>
      </w:r>
    </w:p>
    <w:p w14:paraId="2B93BBEA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按顺序填数：</w:t>
      </w:r>
    </w:p>
    <w:p w14:paraId="015E33C4">
      <w:pPr>
        <w:pStyle w:val="169"/>
      </w:pPr>
      <w:r>
        <w:t>11，12，（　），14，（　），16，（　），18，（　），20</w:t>
      </w:r>
    </w:p>
    <w:p w14:paraId="745C6730">
      <w:pPr>
        <w:spacing w:before="0" w:after="0" w:line="240" w:lineRule="auto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在○里填上 &gt;、&lt; 或 =：</w:t>
      </w:r>
    </w:p>
    <w:p w14:paraId="488F6802">
      <w:pPr>
        <w:pStyle w:val="169"/>
        <w:spacing w:before="0" w:after="0" w:line="240" w:lineRule="auto"/>
      </w:pPr>
      <w:r>
        <w:t xml:space="preserve">7+6</w:t>
      </w:r>
      <w:r>
        <w:rPr>
          <w:sz w:val="36"/>
          <w:szCs w:val="36"/>
        </w:rPr>
        <w:t xml:space="preserve">○</w:t>
      </w:r>
      <w:r>
        <w:t xml:space="preserve">14　　9+5</w:t>
      </w:r>
      <w:r>
        <w:rPr>
          <w:sz w:val="36"/>
          <w:szCs w:val="36"/>
        </w:rPr>
        <w:t xml:space="preserve">○</w:t>
      </w:r>
      <w:r>
        <w:t xml:space="preserve">13　　8+6</w:t>
      </w:r>
      <w:r>
        <w:rPr>
          <w:sz w:val="36"/>
          <w:szCs w:val="36"/>
        </w:rPr>
        <w:t xml:space="preserve">○</w:t>
      </w:r>
      <w:r>
        <w:t xml:space="preserve">14</w:t>
      </w:r>
    </w:p>
    <w:p w14:paraId="47AFFB6B">
      <w:pPr>
        <w:spacing w:before="80" w:after="2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看图列式：</w:t>
      </w:r>
    </w:p>
    <w:p w14:paraId="09B54B0E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○○○○○○○○</w:t>
      </w:r>
      <w:r>
        <w:t xml:space="preserve">　划去 3 个　还剩（　）个</w:t>
      </w:r>
    </w:p>
    <w:p w14:paraId="7E6F62C1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□○□</w:t>
      </w:r>
      <w:r>
        <w:t xml:space="preserve">＝</w:t>
      </w:r>
      <w:r>
        <w:rPr>
          <w:sz w:val="36"/>
          <w:szCs w:val="36"/>
        </w:rPr>
        <w:t xml:space="preserve">□</w:t>
      </w:r>
    </w:p>
    <w:p w14:paraId="7C6D40CA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五、 </w:t>
      </w:r>
      <w:r>
        <w:rPr>
          <w:rFonts w:ascii="Arial" w:hAnsi="Arial" w:eastAsia="宋体"/>
          <w:sz w:val="28"/>
        </w:rPr>
        <w:t>认一认：</w:t>
      </w:r>
    </w:p>
    <w:p w14:paraId="247B8D2E">
      <w:pPr>
        <w:pStyle w:val="169"/>
      </w:pPr>
      <w:r>
        <w:t>数学书的形状是（长方体　正方体），足球的形状是（圆柱　球）。</w:t>
      </w:r>
    </w:p>
    <w:p w14:paraId="508ABDF8">
      <w:pPr>
        <w:pStyle w:val="168"/>
        <w:spacing w:before="0"/>
      </w:pPr>
      <w:r>
        <w:t>姓名：＿＿＿＿＿＿　　日期：＿＿＿＿＿＿　　家长签字：＿＿＿＿＿＿</w:t>
      </w:r>
      <w:r>
        <w:br w:type="page"/>
      </w:r>
    </w:p>
    <w:p w14:paraId="76D3794E">
      <w:pPr>
        <w:pStyle w:val="165"/>
      </w:pPr>
      <w:r>
        <w:t>12月30日</w:t>
      </w:r>
    </w:p>
    <w:p w14:paraId="51DCA965">
      <w:pPr>
        <w:pStyle w:val="166"/>
      </w:pPr>
      <w:r>
        <w:t>【语文】期末冲刺卷（三）</w:t>
      </w:r>
    </w:p>
    <w:p w14:paraId="3D46028D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拼一拼，认一认（四线三格）：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</w:tblGrid>
      <w:tr w14:paraId="412482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2139200C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4D520254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6212C588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044DE8C4"/>
        </w:tc>
      </w:tr>
      <w:tr w14:paraId="4F2B75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0B918B1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b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C44F600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p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338D3B2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m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B646AB1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f</w:t>
            </w:r>
          </w:p>
        </w:tc>
      </w:tr>
      <w:tr w14:paraId="788648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875CBBD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7CC1C6F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3DD2FF1A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29D3F192"/>
        </w:tc>
      </w:tr>
    </w:tbl>
    <w:p w14:paraId="4C1243FE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7FF08D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76017B3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天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6AEA97D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9B07427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8E9E97D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地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92CCDCD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ACEDFC0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F7C0A35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人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FCD251F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1596BB6"/>
        </w:tc>
      </w:tr>
    </w:tbl>
    <w:p w14:paraId="7DC5F698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按课文内容填一填：</w:t>
      </w:r>
    </w:p>
    <w:p w14:paraId="34D489B3">
      <w:pPr>
        <w:pStyle w:val="169"/>
      </w:pPr>
      <w:r>
        <w:t>天气凉了，树叶（　）了。一片片叶子从树上（　）下来。</w:t>
      </w:r>
    </w:p>
    <w:p w14:paraId="06D737E1">
      <w:pPr>
        <w:spacing w:before="80" w:after="2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连一连（反义词）：</w:t>
      </w:r>
    </w:p>
    <w:p w14:paraId="34BF5D1D">
      <w:pPr>
        <w:pStyle w:val="169"/>
      </w:pPr>
      <w:r>
        <w:t>来——去　　有——无　　远——近</w:t>
      </w:r>
    </w:p>
    <w:p w14:paraId="642B6A6D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五、 </w:t>
      </w:r>
      <w:r>
        <w:rPr>
          <w:rFonts w:ascii="Arial" w:hAnsi="Arial" w:eastAsia="宋体"/>
          <w:sz w:val="28"/>
        </w:rPr>
        <w:t>读一读：</w:t>
      </w:r>
    </w:p>
    <w:p w14:paraId="2A53B225">
      <w:pPr>
        <w:pStyle w:val="169"/>
      </w:pPr>
      <w:r>
        <w:t>江南可采莲，莲叶何田田。鱼戏莲叶间。</w:t>
      </w:r>
    </w:p>
    <w:p w14:paraId="4A98EB9A">
      <w:pPr>
        <w:pStyle w:val="166"/>
      </w:pPr>
      <w:r>
        <w:t>【数学】期末冲刺卷（三）</w:t>
      </w:r>
    </w:p>
    <w:p w14:paraId="2DDECC09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算一算：</w:t>
      </w:r>
    </w:p>
    <w:p w14:paraId="4BF45567">
      <w:pPr>
        <w:pStyle w:val="167"/>
        <w:spacing w:after="40"/>
        <w:jc w:val="center"/>
      </w:pPr>
      <w:r>
        <w:t>5+8=（　）　4+7=（　）　3+9=（　）　2+9=（　）</w:t>
      </w:r>
    </w:p>
    <w:p w14:paraId="3ADBEB0C">
      <w:pPr>
        <w:pStyle w:val="167"/>
        <w:spacing w:after="40"/>
        <w:jc w:val="center"/>
      </w:pPr>
      <w:r>
        <w:t>9+8=（　）　8+7=（　）　7+6=（　）　6+5=（　）</w:t>
      </w:r>
    </w:p>
    <w:p w14:paraId="33C36982">
      <w:pPr>
        <w:pStyle w:val="167"/>
        <w:spacing w:after="40"/>
        <w:jc w:val="center"/>
      </w:pPr>
      <w:r>
        <w:t>9+9=（　）　8+9=（　）　7+8=（　）　6+6=（　）</w:t>
      </w:r>
    </w:p>
    <w:p w14:paraId="34F3C284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填一填：</w:t>
      </w:r>
    </w:p>
    <w:p w14:paraId="06769CEE">
      <w:pPr>
        <w:pStyle w:val="169"/>
      </w:pPr>
      <w:r>
        <w:t>1 个十和 5 个一合起来是（　）。</w:t>
      </w:r>
    </w:p>
    <w:p w14:paraId="3AF15291">
      <w:pPr>
        <w:pStyle w:val="169"/>
      </w:pPr>
      <w:r>
        <w:t>19 里面有（　）个十和（　）个一。</w:t>
      </w:r>
    </w:p>
    <w:p w14:paraId="09080548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认钟表：</w:t>
      </w:r>
    </w:p>
    <w:p w14:paraId="0DEBE3F5">
      <w:pPr>
        <w:pStyle w:val="169"/>
      </w:pPr>
      <w:r>
        <w:t>时针指向 3，分针指向 12，是（　）时。</w:t>
      </w:r>
    </w:p>
    <w:p w14:paraId="22381CFF">
      <w:pPr>
        <w:spacing w:before="80" w:after="2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看图列式：</w:t>
      </w:r>
    </w:p>
    <w:p w14:paraId="605E44B6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☆☆☆</w:t>
      </w:r>
      <w:r>
        <w:t xml:space="preserve">　</w:t>
      </w:r>
      <w:r>
        <w:rPr>
          <w:sz w:val="36"/>
          <w:szCs w:val="36"/>
        </w:rPr>
        <w:t xml:space="preserve">☆☆☆☆</w:t>
      </w:r>
      <w:r>
        <w:t xml:space="preserve">　＝（　）</w:t>
      </w:r>
    </w:p>
    <w:p w14:paraId="66070780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□○□</w:t>
      </w:r>
      <w:r>
        <w:t xml:space="preserve">＝</w:t>
      </w:r>
      <w:r>
        <w:rPr>
          <w:sz w:val="36"/>
          <w:szCs w:val="36"/>
        </w:rPr>
        <w:t xml:space="preserve">□</w:t>
      </w:r>
    </w:p>
    <w:p w14:paraId="1241AD84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五、 </w:t>
      </w:r>
      <w:r>
        <w:rPr>
          <w:rFonts w:ascii="Arial" w:hAnsi="Arial" w:eastAsia="宋体"/>
          <w:sz w:val="28"/>
        </w:rPr>
        <w:t>解决问题：</w:t>
      </w:r>
    </w:p>
    <w:p w14:paraId="10014205">
      <w:pPr>
        <w:pStyle w:val="169"/>
      </w:pPr>
      <w:r>
        <w:t>妈妈买了 9 个苹果，吃了 4 个，还剩几个？</w:t>
      </w:r>
    </w:p>
    <w:p w14:paraId="77C46E2A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□○□</w:t>
      </w:r>
      <w:r>
        <w:t xml:space="preserve">＝</w:t>
      </w:r>
      <w:r>
        <w:rPr>
          <w:sz w:val="36"/>
          <w:szCs w:val="36"/>
        </w:rPr>
        <w:t xml:space="preserve">□</w:t>
      </w:r>
      <w:r>
        <w:t xml:space="preserve">（个）</w:t>
      </w:r>
    </w:p>
    <w:p w14:paraId="1462A930">
      <w:pPr>
        <w:pStyle w:val="168"/>
        <w:spacing w:before="480"/>
      </w:pPr>
      <w:r>
        <w:t>姓名：＿＿＿＿＿＿　　日期：＿＿＿＿＿＿　　家长签字：＿＿＿＿＿＿</w:t>
      </w:r>
      <w:r>
        <w:br w:type="page"/>
      </w:r>
    </w:p>
    <w:p w14:paraId="05CFE7FA">
      <w:pPr>
        <w:pStyle w:val="165"/>
      </w:pPr>
      <w:r>
        <w:t>12月31日</w:t>
      </w:r>
    </w:p>
    <w:p w14:paraId="2AEB8C1F">
      <w:pPr>
        <w:pStyle w:val="166"/>
      </w:pPr>
      <w:r>
        <w:t>【语文】高频考点梳理</w:t>
      </w:r>
    </w:p>
    <w:p w14:paraId="5C939606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认一认，大声读一读：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481A38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exact"/>
          <w:jc w:val="center"/>
        </w:trPr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EFA7239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你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F827D72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我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9B47F95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他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2116DBA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上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8CC2F07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下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8C90EDC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大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E57CD8F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小</w:t>
            </w:r>
          </w:p>
        </w:tc>
      </w:tr>
    </w:tbl>
    <w:p w14:paraId="1DF99F66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076CA6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2165435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你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89D98FF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62002D7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469D25B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我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82DD4C4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52E098E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5AB0636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他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5D1E107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17E90C6"/>
        </w:tc>
      </w:tr>
    </w:tbl>
    <w:p w14:paraId="35502805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比一比，读一读：</w:t>
      </w:r>
    </w:p>
    <w:p w14:paraId="14132326">
      <w:pPr>
        <w:pStyle w:val="169"/>
      </w:pPr>
      <w:r>
        <w:t>人—大　　日—目　　了—子</w:t>
      </w:r>
    </w:p>
    <w:p w14:paraId="76B26991">
      <w:pPr>
        <w:spacing w:before="80" w:after="2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按课文内容填一填：</w:t>
      </w:r>
    </w:p>
    <w:p w14:paraId="5044B746">
      <w:pPr>
        <w:pStyle w:val="169"/>
      </w:pPr>
      <w:r>
        <w:t>影子在（　），影子在（　），影子常常跟着我。</w:t>
      </w:r>
    </w:p>
    <w:p w14:paraId="09B3A2A5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五、 </w:t>
      </w:r>
      <w:r>
        <w:rPr>
          <w:rFonts w:ascii="Arial" w:hAnsi="Arial" w:eastAsia="宋体"/>
          <w:sz w:val="28"/>
        </w:rPr>
        <w:t>读一读：</w:t>
      </w:r>
    </w:p>
    <w:p w14:paraId="231FBD55">
      <w:pPr>
        <w:pStyle w:val="169"/>
      </w:pPr>
      <w:r>
        <w:t>一年之计在于春，一日之计在于晨。</w:t>
      </w:r>
    </w:p>
    <w:p w14:paraId="182BB037">
      <w:pPr>
        <w:pStyle w:val="166"/>
      </w:pPr>
      <w:r>
        <w:t>【数学】高频考点梳理</w:t>
      </w:r>
    </w:p>
    <w:p w14:paraId="77A87F9F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算一算：</w:t>
      </w:r>
    </w:p>
    <w:p w14:paraId="12715486">
      <w:pPr>
        <w:pStyle w:val="167"/>
        <w:spacing w:after="40"/>
        <w:jc w:val="center"/>
      </w:pPr>
      <w:r>
        <w:t>15-3=（　）　17-5=（　）　18-6=（　）　19-7=（　）</w:t>
      </w:r>
    </w:p>
    <w:p w14:paraId="3825F14A">
      <w:pPr>
        <w:pStyle w:val="167"/>
        <w:spacing w:after="40"/>
        <w:jc w:val="center"/>
      </w:pPr>
      <w:r>
        <w:t>9+4=（　）　8+5=（　）　7+6=（　）　6+5=（　）</w:t>
      </w:r>
    </w:p>
    <w:p w14:paraId="39032D9D">
      <w:pPr>
        <w:pStyle w:val="167"/>
        <w:spacing w:after="40"/>
        <w:jc w:val="center"/>
      </w:pPr>
      <w:r>
        <w:t>10-5=（　）　10-3=（　）　10-8=（　）　10-6=（　）</w:t>
      </w:r>
    </w:p>
    <w:p w14:paraId="01E666AB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填一填：</w:t>
      </w:r>
    </w:p>
    <w:p w14:paraId="3B5F06C0">
      <w:pPr>
        <w:pStyle w:val="169"/>
      </w:pPr>
      <w:r>
        <w:t>和 10 相邻的两个数是（　）和（　）。</w:t>
      </w:r>
    </w:p>
    <w:p w14:paraId="145004AD">
      <w:pPr>
        <w:pStyle w:val="169"/>
      </w:pPr>
      <w:r>
        <w:t>比 15 大比 18 小的数是（　）和（　）。</w:t>
      </w:r>
    </w:p>
    <w:p w14:paraId="0C6454A5">
      <w:pPr>
        <w:spacing w:before="0" w:after="0" w:line="240" w:lineRule="auto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在○里填上 &gt;、&lt; 或 =：</w:t>
      </w:r>
    </w:p>
    <w:p w14:paraId="08620828">
      <w:pPr>
        <w:pStyle w:val="169"/>
        <w:spacing w:before="0" w:after="0" w:line="240" w:lineRule="auto"/>
      </w:pPr>
      <w:r>
        <w:t xml:space="preserve">14</w:t>
      </w:r>
      <w:r>
        <w:rPr>
          <w:sz w:val="36"/>
          <w:szCs w:val="36"/>
        </w:rPr>
        <w:t xml:space="preserve">○</w:t>
      </w:r>
      <w:r>
        <w:t xml:space="preserve">4+9　　12</w:t>
      </w:r>
      <w:r>
        <w:rPr>
          <w:sz w:val="36"/>
          <w:szCs w:val="36"/>
        </w:rPr>
        <w:t xml:space="preserve">○</w:t>
      </w:r>
      <w:r>
        <w:t xml:space="preserve">6+6　　15</w:t>
      </w:r>
      <w:r>
        <w:rPr>
          <w:sz w:val="36"/>
          <w:szCs w:val="36"/>
        </w:rPr>
        <w:t xml:space="preserve">○</w:t>
      </w:r>
      <w:r>
        <w:t xml:space="preserve">8+6</w:t>
      </w:r>
    </w:p>
    <w:p w14:paraId="2E34AAF4">
      <w:pPr>
        <w:spacing w:before="80" w:after="2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看图列式：</w:t>
      </w:r>
    </w:p>
    <w:p w14:paraId="06C0B0BC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△△△△△</w:t>
      </w:r>
      <w:r>
        <w:t xml:space="preserve">　</w:t>
      </w:r>
      <w:r>
        <w:rPr>
          <w:sz w:val="36"/>
          <w:szCs w:val="36"/>
        </w:rPr>
        <w:t xml:space="preserve">△△</w:t>
      </w:r>
      <w:r>
        <w:t xml:space="preserve">　＝（　）</w:t>
      </w:r>
    </w:p>
    <w:p w14:paraId="6CC80501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□○□</w:t>
      </w:r>
      <w:r>
        <w:t xml:space="preserve">＝</w:t>
      </w:r>
      <w:r>
        <w:rPr>
          <w:sz w:val="36"/>
          <w:szCs w:val="36"/>
        </w:rPr>
        <w:t xml:space="preserve">□</w:t>
      </w:r>
    </w:p>
    <w:p w14:paraId="26528FF2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五、 </w:t>
      </w:r>
      <w:r>
        <w:rPr>
          <w:rFonts w:ascii="Arial" w:hAnsi="Arial" w:eastAsia="宋体"/>
          <w:sz w:val="28"/>
        </w:rPr>
        <w:t>解决问题：</w:t>
      </w:r>
    </w:p>
    <w:p w14:paraId="5F3216B2">
      <w:pPr>
        <w:pStyle w:val="169"/>
      </w:pPr>
      <w:r>
        <w:t>红花有 6 朵，黄花有 8 朵，一共有几朵花？</w:t>
      </w:r>
    </w:p>
    <w:p w14:paraId="083E2D72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□○□</w:t>
      </w:r>
      <w:r>
        <w:t xml:space="preserve">＝</w:t>
      </w:r>
      <w:r>
        <w:rPr>
          <w:sz w:val="36"/>
          <w:szCs w:val="36"/>
        </w:rPr>
        <w:t xml:space="preserve">□</w:t>
      </w:r>
      <w:r>
        <w:t xml:space="preserve">（朵）</w:t>
      </w:r>
    </w:p>
    <w:p w14:paraId="3F1F319B">
      <w:pPr>
        <w:pStyle w:val="168"/>
        <w:spacing w:before="480"/>
      </w:pPr>
      <w:r>
        <w:t>姓名：＿＿＿＿＿＿　　日期：＿＿＿＿＿＿　　家长签字：＿＿＿＿＿＿</w:t>
      </w:r>
      <w:r>
        <w:br w:type="page"/>
      </w:r>
    </w:p>
    <w:p w14:paraId="7074AA5B">
      <w:pPr>
        <w:pStyle w:val="165"/>
      </w:pPr>
      <w:r>
        <w:t>1月1日</w:t>
      </w:r>
    </w:p>
    <w:p w14:paraId="43D21F1E">
      <w:pPr>
        <w:pStyle w:val="166"/>
      </w:pPr>
      <w:r>
        <w:t>【语文】考前热身</w:t>
      </w:r>
    </w:p>
    <w:p w14:paraId="34EF4816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认一认，大声读一读：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7DF4DC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exact"/>
          <w:jc w:val="center"/>
        </w:trPr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C1FA729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木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5000487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林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F9E735E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森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4AFDBE7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众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F9C637A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人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0CAD752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火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90D40CD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力</w:t>
            </w:r>
          </w:p>
        </w:tc>
      </w:tr>
    </w:tbl>
    <w:p w14:paraId="644CCE70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5DD6CE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7C1E227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木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A48710E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80A4C19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77C0AF8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林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0C25FB4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08CA4B2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210D4DE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森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4555609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107874D"/>
        </w:tc>
      </w:tr>
    </w:tbl>
    <w:p w14:paraId="6B1F0472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拼一拼，连一连：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417FC2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835" w:type="dxa"/>
          </w:tcPr>
          <w:p w14:paraId="0489557B">
            <w:pPr>
              <w:jc w:val="center"/>
            </w:pPr>
            <w:r>
              <w:rPr>
                <w:rFonts w:ascii="Arial" w:hAnsi="Arial" w:eastAsia="宋体"/>
                <w:sz w:val="32"/>
              </w:rPr>
              <w:t>bái yún</w:t>
            </w:r>
          </w:p>
        </w:tc>
        <w:tc>
          <w:tcPr>
            <w:tcW w:w="2835" w:type="dxa"/>
          </w:tcPr>
          <w:p w14:paraId="7406E715">
            <w:pPr>
              <w:jc w:val="center"/>
            </w:pPr>
            <w:r>
              <w:rPr>
                <w:rFonts w:ascii="Arial" w:hAnsi="Arial" w:eastAsia="宋体"/>
                <w:sz w:val="32"/>
              </w:rPr>
              <w:t>大山</w:t>
            </w:r>
          </w:p>
        </w:tc>
      </w:tr>
      <w:tr w14:paraId="0ABAF4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835" w:type="dxa"/>
          </w:tcPr>
          <w:p w14:paraId="6F43E45D">
            <w:pPr>
              <w:jc w:val="center"/>
            </w:pPr>
            <w:r>
              <w:rPr>
                <w:rFonts w:ascii="Arial" w:hAnsi="Arial" w:eastAsia="宋体"/>
                <w:sz w:val="32"/>
              </w:rPr>
              <w:t>dà shān</w:t>
            </w:r>
          </w:p>
        </w:tc>
        <w:tc>
          <w:tcPr>
            <w:tcW w:w="2835" w:type="dxa"/>
          </w:tcPr>
          <w:p w14:paraId="7ABFFA4E">
            <w:pPr>
              <w:jc w:val="center"/>
            </w:pPr>
            <w:r>
              <w:rPr>
                <w:rFonts w:ascii="Arial" w:hAnsi="Arial" w:eastAsia="宋体"/>
                <w:sz w:val="32"/>
              </w:rPr>
              <w:t>小鸟</w:t>
            </w:r>
          </w:p>
        </w:tc>
      </w:tr>
      <w:tr w14:paraId="45A174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835" w:type="dxa"/>
          </w:tcPr>
          <w:p w14:paraId="44788911">
            <w:pPr>
              <w:jc w:val="center"/>
            </w:pPr>
            <w:r>
              <w:rPr>
                <w:rFonts w:ascii="Arial" w:hAnsi="Arial" w:eastAsia="宋体"/>
                <w:sz w:val="32"/>
              </w:rPr>
              <w:t>xiǎo niǎo</w:t>
            </w:r>
          </w:p>
        </w:tc>
        <w:tc>
          <w:tcPr>
            <w:tcW w:w="2835" w:type="dxa"/>
          </w:tcPr>
          <w:p w14:paraId="4A55C95B">
            <w:pPr>
              <w:jc w:val="center"/>
            </w:pPr>
            <w:r>
              <w:rPr>
                <w:rFonts w:ascii="Arial" w:hAnsi="Arial" w:eastAsia="宋体"/>
                <w:sz w:val="32"/>
              </w:rPr>
              <w:t>白云</w:t>
            </w:r>
          </w:p>
        </w:tc>
      </w:tr>
    </w:tbl>
    <w:p w14:paraId="52101210">
      <w:pPr>
        <w:spacing w:before="80" w:after="2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按课文内容填一填：</w:t>
      </w:r>
    </w:p>
    <w:p w14:paraId="4FA4E0E7">
      <w:pPr>
        <w:pStyle w:val="169"/>
      </w:pPr>
      <w:r>
        <w:t>小时不识月，呼作（　）（　）盘。</w:t>
      </w:r>
    </w:p>
    <w:p w14:paraId="1359E5EC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五、 </w:t>
      </w:r>
      <w:r>
        <w:rPr>
          <w:rFonts w:ascii="Arial" w:hAnsi="Arial" w:eastAsia="宋体"/>
          <w:sz w:val="28"/>
        </w:rPr>
        <w:t>读一读：</w:t>
      </w:r>
    </w:p>
    <w:p w14:paraId="13D41106">
      <w:pPr>
        <w:pStyle w:val="169"/>
      </w:pPr>
      <w:r>
        <w:t>种瓜得瓜，种豆得豆。前人栽树，后人乘凉。</w:t>
      </w:r>
    </w:p>
    <w:p w14:paraId="16FC1733">
      <w:pPr>
        <w:pStyle w:val="166"/>
      </w:pPr>
      <w:r>
        <w:t>【数学】考前热身</w:t>
      </w:r>
    </w:p>
    <w:p w14:paraId="52DF7C4E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算一算：</w:t>
      </w:r>
    </w:p>
    <w:p w14:paraId="014010E6">
      <w:pPr>
        <w:pStyle w:val="167"/>
        <w:spacing w:after="40"/>
        <w:jc w:val="center"/>
      </w:pPr>
      <w:r>
        <w:t>9+3=（　）　8+4=（　）　7+5=（　）　6+6=（　）</w:t>
      </w:r>
    </w:p>
    <w:p w14:paraId="1CF826B6">
      <w:pPr>
        <w:pStyle w:val="167"/>
        <w:spacing w:after="40"/>
        <w:jc w:val="center"/>
      </w:pPr>
      <w:r>
        <w:t>9+6=（　）　8+7=（　）　7+7=（　）　6+7=（　）</w:t>
      </w:r>
    </w:p>
    <w:p w14:paraId="1DEB9F11">
      <w:pPr>
        <w:pStyle w:val="167"/>
        <w:spacing w:after="40"/>
        <w:jc w:val="center"/>
      </w:pPr>
      <w:r>
        <w:t>9+8=（　）　8+5=（　）　7+6=（　）　5+9=（　）</w:t>
      </w:r>
    </w:p>
    <w:p w14:paraId="432E6AA6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填一填：</w:t>
      </w:r>
    </w:p>
    <w:p w14:paraId="25AF8F0A">
      <w:pPr>
        <w:pStyle w:val="169"/>
      </w:pPr>
      <w:r>
        <w:t>20 前面一个数是（　）。14 后面一个数是（　）。</w:t>
      </w:r>
    </w:p>
    <w:p w14:paraId="7C052E74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认钟表：</w:t>
      </w:r>
    </w:p>
    <w:p w14:paraId="4D0B1C33">
      <w:pPr>
        <w:pStyle w:val="169"/>
      </w:pPr>
      <w:r>
        <w:t>分针指向 6，时针在 5 和 6 之间，是（　）时半。</w:t>
      </w:r>
    </w:p>
    <w:p w14:paraId="15E1B311">
      <w:pPr>
        <w:spacing w:before="80" w:after="2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看图列式：</w:t>
      </w:r>
    </w:p>
    <w:p w14:paraId="610DB6E6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○○○○○</w:t>
      </w:r>
      <w:r>
        <w:t xml:space="preserve">　</w:t>
      </w:r>
      <w:r>
        <w:rPr>
          <w:sz w:val="36"/>
          <w:szCs w:val="36"/>
        </w:rPr>
        <w:t xml:space="preserve">○○</w:t>
      </w:r>
      <w:r>
        <w:t xml:space="preserve">　＝（　）</w:t>
      </w:r>
    </w:p>
    <w:p w14:paraId="138AC016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□○□</w:t>
      </w:r>
      <w:r>
        <w:t xml:space="preserve">＝</w:t>
      </w:r>
      <w:r>
        <w:rPr>
          <w:sz w:val="36"/>
          <w:szCs w:val="36"/>
        </w:rPr>
        <w:t xml:space="preserve">□</w:t>
      </w:r>
    </w:p>
    <w:p w14:paraId="236B4AA2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五、 </w:t>
      </w:r>
      <w:r>
        <w:rPr>
          <w:rFonts w:ascii="Arial" w:hAnsi="Arial" w:eastAsia="宋体"/>
          <w:sz w:val="28"/>
        </w:rPr>
        <w:t>解决问题：</w:t>
      </w:r>
    </w:p>
    <w:p w14:paraId="157DC0DB">
      <w:pPr>
        <w:pStyle w:val="169"/>
      </w:pPr>
      <w:r>
        <w:t>停车场有 15 辆车，开走了 3 辆，还剩几辆？</w:t>
      </w:r>
    </w:p>
    <w:p w14:paraId="6438D0B5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□○□</w:t>
      </w:r>
      <w:r>
        <w:t xml:space="preserve">＝</w:t>
      </w:r>
      <w:r>
        <w:rPr>
          <w:sz w:val="36"/>
          <w:szCs w:val="36"/>
        </w:rPr>
        <w:t xml:space="preserve">□</w:t>
      </w:r>
      <w:r>
        <w:t xml:space="preserve">（辆）</w:t>
      </w:r>
    </w:p>
    <w:p w14:paraId="0B47F717">
      <w:pPr>
        <w:pStyle w:val="168"/>
        <w:spacing w:before="120"/>
      </w:pPr>
      <w:r>
        <w:t>姓名：＿＿＿＿＿＿　　日期：＿＿＿＿＿＿　　家长签字：＿＿＿＿＿＿</w:t>
      </w:r>
      <w:r>
        <w:br w:type="page"/>
      </w:r>
    </w:p>
    <w:p w14:paraId="07EFAF14">
      <w:pPr>
        <w:pStyle w:val="165"/>
      </w:pPr>
      <w:r>
        <w:t>1月4日</w:t>
      </w:r>
    </w:p>
    <w:p w14:paraId="067E77A4">
      <w:pPr>
        <w:pStyle w:val="166"/>
      </w:pPr>
      <w:r>
        <w:t>【语文】期末全真模拟（一）</w:t>
      </w:r>
    </w:p>
    <w:p w14:paraId="71E59563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认一认，大声读一读：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6"/>
        <w:gridCol w:w="1606"/>
        <w:gridCol w:w="1606"/>
        <w:gridCol w:w="1606"/>
        <w:gridCol w:w="1606"/>
        <w:gridCol w:w="1606"/>
      </w:tblGrid>
      <w:tr w14:paraId="5D3204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exact"/>
          <w:jc w:val="center"/>
        </w:trPr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89C21B3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五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080128E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星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12084E8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红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5FDFD87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旗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2E18C21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我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C5D4B14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们</w:t>
            </w:r>
          </w:p>
        </w:tc>
      </w:tr>
    </w:tbl>
    <w:p w14:paraId="3D122CF0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0154F4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A39D0E2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五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2775C6C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0393A76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A38E233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星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BA277DC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9238FB0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C8DC4F0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红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737D0E8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0450EFE"/>
        </w:tc>
      </w:tr>
    </w:tbl>
    <w:p w14:paraId="056B8493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拼一拼，写一写（四线三格）：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 w14:paraId="1B2DD6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406444AE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618C5CFF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686CC507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03DE10A3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08C9A689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3189FC9E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4284C885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718359A3"/>
        </w:tc>
      </w:tr>
      <w:tr w14:paraId="60C55A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CD69B54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a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3C7E3CE2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i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7C89D90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 xml:space="preserve"> 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3114F3C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e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C015B2A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i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238FAD83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 xml:space="preserve"> 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95463C1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u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27A544F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i</w:t>
            </w:r>
          </w:p>
        </w:tc>
      </w:tr>
      <w:tr w14:paraId="19F6B9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6301C05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F4C0F1B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1E580A9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3DF221A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6FC6CD9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3226A9EC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B521B54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B9FEBDD"/>
        </w:tc>
      </w:tr>
    </w:tbl>
    <w:p w14:paraId="493300F8">
      <w:pPr>
        <w:spacing w:before="80" w:after="2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按课文内容填一填：</w:t>
      </w:r>
    </w:p>
    <w:p w14:paraId="60B3B38B">
      <w:pPr>
        <w:pStyle w:val="169"/>
      </w:pPr>
      <w:r>
        <w:t>五星红旗，（　）（　）的国旗。</w:t>
      </w:r>
    </w:p>
    <w:p w14:paraId="41ABCAED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五、 </w:t>
      </w:r>
      <w:r>
        <w:rPr>
          <w:rFonts w:ascii="Arial" w:hAnsi="Arial" w:eastAsia="宋体"/>
          <w:sz w:val="28"/>
        </w:rPr>
        <w:t>读一读：</w:t>
      </w:r>
    </w:p>
    <w:p w14:paraId="23142DF9">
      <w:pPr>
        <w:pStyle w:val="169"/>
      </w:pPr>
      <w:r>
        <w:t>影子在前，影子在后，影子常常跟着我，就像一条小黑狗。</w:t>
      </w:r>
    </w:p>
    <w:p w14:paraId="147C9B63">
      <w:pPr>
        <w:pStyle w:val="166"/>
      </w:pPr>
      <w:r>
        <w:t>【数学】期末全真模拟（一）</w:t>
      </w:r>
    </w:p>
    <w:p w14:paraId="3A5DF0DA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算一算：</w:t>
      </w:r>
    </w:p>
    <w:p w14:paraId="6A3DAA1C">
      <w:pPr>
        <w:pStyle w:val="167"/>
        <w:spacing w:after="40"/>
        <w:jc w:val="center"/>
      </w:pPr>
      <w:r>
        <w:t>9+4=（　）　7+5=（　）　8+6=（　）　6+6=（　）</w:t>
      </w:r>
    </w:p>
    <w:p w14:paraId="18893725">
      <w:pPr>
        <w:pStyle w:val="167"/>
        <w:spacing w:after="40"/>
        <w:jc w:val="center"/>
      </w:pPr>
      <w:r>
        <w:t>9+8=（　）　7+7=（　）　8+5=（　）　5+7=（　）</w:t>
      </w:r>
    </w:p>
    <w:p w14:paraId="660DE57B">
      <w:pPr>
        <w:pStyle w:val="167"/>
        <w:spacing w:after="40"/>
        <w:jc w:val="center"/>
      </w:pPr>
      <w:r>
        <w:t>14-2=（　）　16-4=（　）　18-5=（　）　19-7=（　）</w:t>
      </w:r>
    </w:p>
    <w:p w14:paraId="6CF682AC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填一填：</w:t>
      </w:r>
    </w:p>
    <w:p w14:paraId="494FF2E1">
      <w:pPr>
        <w:pStyle w:val="169"/>
      </w:pPr>
      <w:r>
        <w:t>1 个十和 8 个一合起来是（　）。</w:t>
      </w:r>
    </w:p>
    <w:p w14:paraId="3039003E">
      <w:pPr>
        <w:pStyle w:val="169"/>
      </w:pPr>
      <w:r>
        <w:t>17 里面有（　）个十和（　）个一。</w:t>
      </w:r>
    </w:p>
    <w:p w14:paraId="4DDFEB31">
      <w:pPr>
        <w:spacing w:before="0" w:after="0" w:line="240" w:lineRule="auto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在○里填上 &gt;、&lt; 或 =：</w:t>
      </w:r>
    </w:p>
    <w:p w14:paraId="78B8A88F">
      <w:pPr>
        <w:pStyle w:val="169"/>
        <w:spacing w:before="0" w:after="0" w:line="240" w:lineRule="auto"/>
      </w:pPr>
      <w:r>
        <w:t xml:space="preserve">9+5</w:t>
      </w:r>
      <w:r>
        <w:rPr>
          <w:sz w:val="36"/>
          <w:szCs w:val="36"/>
        </w:rPr>
        <w:t xml:space="preserve">○</w:t>
      </w:r>
      <w:r>
        <w:t xml:space="preserve">14　　7+6</w:t>
      </w:r>
      <w:r>
        <w:rPr>
          <w:sz w:val="36"/>
          <w:szCs w:val="36"/>
        </w:rPr>
        <w:t xml:space="preserve">○</w:t>
      </w:r>
      <w:r>
        <w:t xml:space="preserve">12　　8+4</w:t>
      </w:r>
      <w:r>
        <w:rPr>
          <w:sz w:val="36"/>
          <w:szCs w:val="36"/>
        </w:rPr>
        <w:t xml:space="preserve">○</w:t>
      </w:r>
      <w:r>
        <w:t xml:space="preserve">11</w:t>
      </w:r>
    </w:p>
    <w:p w14:paraId="1BD104FD">
      <w:pPr>
        <w:spacing w:before="80" w:after="2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看图列式：</w:t>
      </w:r>
    </w:p>
    <w:p w14:paraId="14A53556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△△△△△</w:t>
      </w:r>
      <w:r>
        <w:t xml:space="preserve">　</w:t>
      </w:r>
      <w:r>
        <w:rPr>
          <w:sz w:val="36"/>
          <w:szCs w:val="36"/>
        </w:rPr>
        <w:t xml:space="preserve">△△△</w:t>
      </w:r>
      <w:r>
        <w:t xml:space="preserve">　＝（　）</w:t>
      </w:r>
    </w:p>
    <w:p w14:paraId="35AB456E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□○□</w:t>
      </w:r>
      <w:r>
        <w:t xml:space="preserve">＝</w:t>
      </w:r>
      <w:r>
        <w:rPr>
          <w:sz w:val="36"/>
          <w:szCs w:val="36"/>
        </w:rPr>
        <w:t xml:space="preserve">□</w:t>
      </w:r>
    </w:p>
    <w:p w14:paraId="782ACDA4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五、 </w:t>
      </w:r>
      <w:r>
        <w:rPr>
          <w:rFonts w:ascii="Arial" w:hAnsi="Arial" w:eastAsia="宋体"/>
          <w:sz w:val="28"/>
        </w:rPr>
        <w:t>解决问题：</w:t>
      </w:r>
    </w:p>
    <w:p w14:paraId="3561573A">
      <w:pPr>
        <w:pStyle w:val="169"/>
      </w:pPr>
      <w:r>
        <w:t>小华有 8 颗糖，妈妈又给了他 5 颗，现在有几颗？</w:t>
      </w:r>
    </w:p>
    <w:p w14:paraId="5DD6A3A1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□○□</w:t>
      </w:r>
      <w:r>
        <w:t xml:space="preserve">＝</w:t>
      </w:r>
      <w:r>
        <w:rPr>
          <w:sz w:val="36"/>
          <w:szCs w:val="36"/>
        </w:rPr>
        <w:t xml:space="preserve">□</w:t>
      </w:r>
      <w:r>
        <w:t xml:space="preserve">（颗）</w:t>
      </w:r>
    </w:p>
    <w:p w14:paraId="374EBD2B">
      <w:pPr>
        <w:pStyle w:val="168"/>
        <w:spacing w:before="0"/>
      </w:pPr>
      <w:r>
        <w:t>姓名：＿＿＿＿＿＿　　日期：＿＿＿＿＿＿　　家长签字：＿＿＿＿＿＿</w:t>
      </w:r>
      <w:r>
        <w:br w:type="page"/>
      </w:r>
    </w:p>
    <w:p w14:paraId="5E2E9274">
      <w:pPr>
        <w:pStyle w:val="165"/>
      </w:pPr>
      <w:r>
        <w:t>1月5日</w:t>
      </w:r>
    </w:p>
    <w:p w14:paraId="28655F8E">
      <w:pPr>
        <w:pStyle w:val="166"/>
      </w:pPr>
      <w:r>
        <w:t>【语文】期末全真模拟（二）</w:t>
      </w:r>
    </w:p>
    <w:p w14:paraId="1E801281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认一认，大声读一读：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 w14:paraId="3A3360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  <w:jc w:val="center"/>
        </w:trPr>
        <w:tc>
          <w:tcPr>
            <w:tcW w:w="79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ACE3989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大</w:t>
            </w:r>
          </w:p>
        </w:tc>
        <w:tc>
          <w:tcPr>
            <w:tcW w:w="79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CDD45DF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小</w:t>
            </w:r>
          </w:p>
        </w:tc>
        <w:tc>
          <w:tcPr>
            <w:tcW w:w="79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796D4B9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多</w:t>
            </w:r>
          </w:p>
        </w:tc>
        <w:tc>
          <w:tcPr>
            <w:tcW w:w="79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F9FA6A5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少</w:t>
            </w:r>
          </w:p>
        </w:tc>
        <w:tc>
          <w:tcPr>
            <w:tcW w:w="79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048F470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黄</w:t>
            </w:r>
          </w:p>
        </w:tc>
        <w:tc>
          <w:tcPr>
            <w:tcW w:w="79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246AEA7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牛</w:t>
            </w:r>
          </w:p>
        </w:tc>
        <w:tc>
          <w:tcPr>
            <w:tcW w:w="79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6E1F59C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花</w:t>
            </w:r>
          </w:p>
        </w:tc>
        <w:tc>
          <w:tcPr>
            <w:tcW w:w="79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A2665A1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猫</w:t>
            </w:r>
          </w:p>
        </w:tc>
      </w:tr>
    </w:tbl>
    <w:p w14:paraId="7069C0A1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4778A9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33EC8E3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大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97701EB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A899956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711C514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小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09491AC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7B3FC1E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33C1DA3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多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BF09369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6D3DA1F"/>
        </w:tc>
      </w:tr>
    </w:tbl>
    <w:p w14:paraId="1FC1C5D8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按课文内容填一填：</w:t>
      </w:r>
    </w:p>
    <w:p w14:paraId="30D3FFD9">
      <w:pPr>
        <w:pStyle w:val="169"/>
      </w:pPr>
      <w:r>
        <w:t>一个（　），一个（　），一头黄牛一只猫。</w:t>
      </w:r>
    </w:p>
    <w:p w14:paraId="1C3DF538">
      <w:pPr>
        <w:spacing w:before="80" w:after="2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连一连（词语搭配）：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292A29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835" w:type="dxa"/>
          </w:tcPr>
          <w:p w14:paraId="37AD6717">
            <w:pPr>
              <w:jc w:val="center"/>
            </w:pPr>
            <w:r>
              <w:rPr>
                <w:rFonts w:ascii="Arial" w:hAnsi="Arial" w:eastAsia="宋体"/>
                <w:sz w:val="32"/>
              </w:rPr>
              <w:t>一头</w:t>
            </w:r>
          </w:p>
        </w:tc>
        <w:tc>
          <w:tcPr>
            <w:tcW w:w="2835" w:type="dxa"/>
          </w:tcPr>
          <w:p w14:paraId="60D41D77">
            <w:pPr>
              <w:jc w:val="center"/>
            </w:pPr>
            <w:r>
              <w:rPr>
                <w:rFonts w:ascii="Arial" w:hAnsi="Arial" w:eastAsia="宋体"/>
                <w:sz w:val="32"/>
              </w:rPr>
              <w:t>猫</w:t>
            </w:r>
          </w:p>
        </w:tc>
      </w:tr>
      <w:tr w14:paraId="261D58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835" w:type="dxa"/>
          </w:tcPr>
          <w:p w14:paraId="2E8F4378">
            <w:pPr>
              <w:jc w:val="center"/>
            </w:pPr>
            <w:r>
              <w:rPr>
                <w:rFonts w:ascii="Arial" w:hAnsi="Arial" w:eastAsia="宋体"/>
                <w:sz w:val="32"/>
              </w:rPr>
              <w:t>一只</w:t>
            </w:r>
          </w:p>
        </w:tc>
        <w:tc>
          <w:tcPr>
            <w:tcW w:w="2835" w:type="dxa"/>
          </w:tcPr>
          <w:p w14:paraId="4E03AAE9">
            <w:pPr>
              <w:jc w:val="center"/>
            </w:pPr>
            <w:r>
              <w:rPr>
                <w:rFonts w:ascii="Arial" w:hAnsi="Arial" w:eastAsia="宋体"/>
                <w:sz w:val="32"/>
              </w:rPr>
              <w:t>牛</w:t>
            </w:r>
          </w:p>
        </w:tc>
      </w:tr>
      <w:tr w14:paraId="32055D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835" w:type="dxa"/>
          </w:tcPr>
          <w:p w14:paraId="13019EC5">
            <w:pPr>
              <w:jc w:val="center"/>
            </w:pPr>
            <w:r>
              <w:rPr>
                <w:rFonts w:ascii="Arial" w:hAnsi="Arial" w:eastAsia="宋体"/>
                <w:sz w:val="32"/>
              </w:rPr>
              <w:t>一把</w:t>
            </w:r>
          </w:p>
        </w:tc>
        <w:tc>
          <w:tcPr>
            <w:tcW w:w="2835" w:type="dxa"/>
          </w:tcPr>
          <w:p w14:paraId="3DE16E24">
            <w:pPr>
              <w:jc w:val="center"/>
            </w:pPr>
            <w:r>
              <w:rPr>
                <w:rFonts w:ascii="Arial" w:hAnsi="Arial" w:eastAsia="宋体"/>
                <w:sz w:val="32"/>
              </w:rPr>
              <w:t>桃</w:t>
            </w:r>
          </w:p>
        </w:tc>
      </w:tr>
      <w:tr w14:paraId="7EEEC3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835" w:type="dxa"/>
          </w:tcPr>
          <w:p w14:paraId="5A15737F">
            <w:pPr>
              <w:jc w:val="center"/>
            </w:pPr>
            <w:r>
              <w:rPr>
                <w:rFonts w:ascii="Arial" w:hAnsi="Arial" w:eastAsia="宋体"/>
                <w:sz w:val="32"/>
              </w:rPr>
              <w:t>一个</w:t>
            </w:r>
          </w:p>
        </w:tc>
        <w:tc>
          <w:tcPr>
            <w:tcW w:w="2835" w:type="dxa"/>
          </w:tcPr>
          <w:p w14:paraId="75388B04">
            <w:pPr>
              <w:jc w:val="center"/>
            </w:pPr>
            <w:r>
              <w:rPr>
                <w:rFonts w:ascii="Arial" w:hAnsi="Arial" w:eastAsia="宋体"/>
                <w:sz w:val="32"/>
              </w:rPr>
              <w:t>伞</w:t>
            </w:r>
          </w:p>
        </w:tc>
      </w:tr>
    </w:tbl>
    <w:p w14:paraId="32B67147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五、 </w:t>
      </w:r>
      <w:r>
        <w:rPr>
          <w:rFonts w:ascii="Arial" w:hAnsi="Arial" w:eastAsia="宋体"/>
          <w:sz w:val="28"/>
        </w:rPr>
        <w:t>读一读：</w:t>
      </w:r>
    </w:p>
    <w:p w14:paraId="04205805">
      <w:pPr>
        <w:pStyle w:val="169"/>
      </w:pPr>
      <w:r>
        <w:t>谁的尾巴长？谁的尾巴短？谁的尾巴好像一把伞？</w:t>
      </w:r>
    </w:p>
    <w:p w14:paraId="0C146331">
      <w:pPr>
        <w:pStyle w:val="166"/>
      </w:pPr>
      <w:r>
        <w:t>【数学】期末全真模拟（二）</w:t>
      </w:r>
    </w:p>
    <w:p w14:paraId="2A1BD390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算一算：</w:t>
      </w:r>
    </w:p>
    <w:p w14:paraId="71B80F8B">
      <w:pPr>
        <w:pStyle w:val="167"/>
        <w:spacing w:after="40"/>
        <w:jc w:val="center"/>
      </w:pPr>
      <w:r>
        <w:t>8+4=（　）　6+5=（　）　9+6=（　）　7+4=（　）</w:t>
      </w:r>
    </w:p>
    <w:p w14:paraId="41E683D8">
      <w:pPr>
        <w:pStyle w:val="167"/>
        <w:spacing w:after="40"/>
        <w:jc w:val="center"/>
      </w:pPr>
      <w:r>
        <w:t>5+8=（　）　4+9=（　）　3+8=（　）　2+9=（　）</w:t>
      </w:r>
    </w:p>
    <w:p w14:paraId="0EFB2D2B">
      <w:pPr>
        <w:pStyle w:val="167"/>
        <w:spacing w:after="40"/>
        <w:jc w:val="center"/>
      </w:pPr>
      <w:r>
        <w:t>10-4=（　）　10-7=（　）　10-9=（　）　10-2=（　）</w:t>
      </w:r>
    </w:p>
    <w:p w14:paraId="7664D436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填一填：</w:t>
      </w:r>
    </w:p>
    <w:p w14:paraId="1EF98AE5">
      <w:pPr>
        <w:pStyle w:val="169"/>
      </w:pPr>
      <w:r>
        <w:t>12，14，16，（　），（　）。</w:t>
      </w:r>
    </w:p>
    <w:p w14:paraId="14E90722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认钟表：</w:t>
      </w:r>
    </w:p>
    <w:p w14:paraId="78A205CB">
      <w:pPr>
        <w:pStyle w:val="169"/>
      </w:pPr>
      <w:r>
        <w:t>时针指向 8，分针指向 12，是（　）时。</w:t>
      </w:r>
    </w:p>
    <w:p w14:paraId="7CD0A8D8">
      <w:pPr>
        <w:spacing w:before="80" w:after="2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解决问题：</w:t>
      </w:r>
    </w:p>
    <w:p w14:paraId="66FB638E">
      <w:pPr>
        <w:pStyle w:val="169"/>
      </w:pPr>
      <w:r>
        <w:t>一共有 10 个气球，飞走了 3 个，还剩几个？</w:t>
      </w:r>
    </w:p>
    <w:p w14:paraId="7EEC9DC6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□○□</w:t>
      </w:r>
      <w:r>
        <w:t xml:space="preserve">＝</w:t>
      </w:r>
      <w:r>
        <w:rPr>
          <w:sz w:val="36"/>
          <w:szCs w:val="36"/>
        </w:rPr>
        <w:t xml:space="preserve">□</w:t>
      </w:r>
      <w:r>
        <w:t xml:space="preserve">（个）</w:t>
      </w:r>
    </w:p>
    <w:p w14:paraId="02B0CCC4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五、 </w:t>
      </w:r>
      <w:r>
        <w:rPr>
          <w:rFonts w:ascii="Arial" w:hAnsi="Arial" w:eastAsia="宋体"/>
          <w:sz w:val="28"/>
        </w:rPr>
        <w:t>认一认：</w:t>
      </w:r>
    </w:p>
    <w:p w14:paraId="7B22AA2F">
      <w:pPr>
        <w:pStyle w:val="169"/>
      </w:pPr>
      <w:r>
        <w:t>茶叶筒的形状是（长方体　圆柱），魔方的形状是（正方体　球）。</w:t>
      </w:r>
    </w:p>
    <w:p w14:paraId="25715FED">
      <w:pPr>
        <w:pStyle w:val="168"/>
        <w:spacing w:before="480"/>
      </w:pPr>
      <w:r>
        <w:t>姓名：＿＿＿＿＿＿　　日期：＿＿＿＿＿＿　　家长签字：＿＿＿＿＿＿</w:t>
      </w:r>
      <w:r>
        <w:br w:type="page"/>
      </w:r>
    </w:p>
    <w:p w14:paraId="277BC877">
      <w:pPr>
        <w:pStyle w:val="165"/>
      </w:pPr>
      <w:r>
        <w:t>1月6日</w:t>
      </w:r>
    </w:p>
    <w:p w14:paraId="7B65E2E8">
      <w:pPr>
        <w:pStyle w:val="166"/>
      </w:pPr>
      <w:r>
        <w:t>【语文】期末全真模拟（三）</w:t>
      </w:r>
    </w:p>
    <w:p w14:paraId="2F3174A9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拼一拼，认一认（四线三格）：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 w14:paraId="4D0953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3F45A180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07F54267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23B48E1F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5331EDB6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09EF45E8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67A9241D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73EABF66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73E7D9E5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6070910D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38EA6591"/>
        </w:tc>
      </w:tr>
      <w:tr w14:paraId="6815E3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EB17CDE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z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98B749E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h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9FE4F9A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 xml:space="preserve"> 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7892895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c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7DEFFC4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h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E23D4AD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 xml:space="preserve"> 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854D93C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s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DF4AA1D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h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B75C1EA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 xml:space="preserve"> 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F6BDE0D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r</w:t>
            </w:r>
          </w:p>
        </w:tc>
      </w:tr>
      <w:tr w14:paraId="18EB20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604732B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7805F06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810F94F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9F908FF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3A0A51C7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843ADD8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CD0AD5A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1551BC3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3B9EC1F2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09101C1"/>
        </w:tc>
      </w:tr>
    </w:tbl>
    <w:p w14:paraId="11E1C05E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130F14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7BAF820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日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1FD7E28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9FE43BD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B3FEF16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月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7598748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B6B9BA7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8BB44DA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水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561FCC6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4DE5A18"/>
        </w:tc>
      </w:tr>
    </w:tbl>
    <w:p w14:paraId="23D534BA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按课文内容填一填：</w:t>
      </w:r>
    </w:p>
    <w:p w14:paraId="3D3CCD8D">
      <w:pPr>
        <w:pStyle w:val="169"/>
      </w:pPr>
      <w:r>
        <w:t>草芽尖尖，他对小鸟说："我是（　）（　）。"</w:t>
      </w:r>
    </w:p>
    <w:p w14:paraId="66F7DE7D">
      <w:pPr>
        <w:spacing w:before="80" w:after="2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读一读，回答问题：</w:t>
      </w:r>
    </w:p>
    <w:p w14:paraId="5B678C65">
      <w:pPr>
        <w:pStyle w:val="169"/>
      </w:pPr>
      <w:r>
        <w:t>秋天来了，树叶黄了。一片片叶子从树上落下来。</w:t>
      </w:r>
    </w:p>
    <w:p w14:paraId="2B26FE7E">
      <w:pPr>
        <w:pStyle w:val="169"/>
      </w:pPr>
      <w:r>
        <w:t>短文写的是什么季节？（　　）</w:t>
      </w:r>
    </w:p>
    <w:p w14:paraId="5DFD7551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五、 </w:t>
      </w:r>
      <w:r>
        <w:rPr>
          <w:rFonts w:ascii="Arial" w:hAnsi="Arial" w:eastAsia="宋体"/>
          <w:sz w:val="28"/>
        </w:rPr>
        <w:t>读一读：</w:t>
      </w:r>
    </w:p>
    <w:p w14:paraId="67587A2B">
      <w:pPr>
        <w:pStyle w:val="169"/>
      </w:pPr>
      <w:r>
        <w:t>解落三秋叶，能开二月花。过江千尺浪，入竹万竿斜。</w:t>
      </w:r>
    </w:p>
    <w:p w14:paraId="721318DB">
      <w:pPr>
        <w:pStyle w:val="166"/>
      </w:pPr>
      <w:r>
        <w:t>【数学】期末全真模拟（三）</w:t>
      </w:r>
    </w:p>
    <w:p w14:paraId="100A0FD5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算一算：</w:t>
      </w:r>
    </w:p>
    <w:p w14:paraId="214A9E49">
      <w:pPr>
        <w:pStyle w:val="167"/>
        <w:spacing w:after="40"/>
        <w:jc w:val="center"/>
      </w:pPr>
      <w:r>
        <w:t>9+2=（　）　8+3=（　）　7+4=（　）　6+5=（　）</w:t>
      </w:r>
    </w:p>
    <w:p w14:paraId="2F926C75">
      <w:pPr>
        <w:pStyle w:val="167"/>
        <w:spacing w:after="40"/>
        <w:jc w:val="center"/>
      </w:pPr>
      <w:r>
        <w:t>9+7=（　）　8+6=（　）　7+5=（　）　6+6=（　）</w:t>
      </w:r>
    </w:p>
    <w:p w14:paraId="4B9E9ED9">
      <w:pPr>
        <w:pStyle w:val="167"/>
        <w:spacing w:after="40"/>
        <w:jc w:val="center"/>
      </w:pPr>
      <w:r>
        <w:t>15-5=（　）　18-8=（　）　16-6=（　）　12-2=（　）</w:t>
      </w:r>
    </w:p>
    <w:p w14:paraId="2FF995F7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填一填：</w:t>
      </w:r>
    </w:p>
    <w:p w14:paraId="7B2511F8">
      <w:pPr>
        <w:pStyle w:val="169"/>
      </w:pPr>
      <w:r>
        <w:t>20 里面有（　）个十。从右边起，第一位是（　）位，第二位是（　）位。</w:t>
      </w:r>
    </w:p>
    <w:p w14:paraId="7755C6F2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看图列式：</w:t>
      </w:r>
    </w:p>
    <w:p w14:paraId="669E9922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○○○○</w:t>
      </w:r>
      <w:r>
        <w:t xml:space="preserve">　</w:t>
      </w:r>
      <w:r>
        <w:rPr>
          <w:sz w:val="36"/>
          <w:szCs w:val="36"/>
        </w:rPr>
        <w:t xml:space="preserve">○○○○</w:t>
      </w:r>
      <w:r>
        <w:t xml:space="preserve">　＝（　）</w:t>
      </w:r>
    </w:p>
    <w:p w14:paraId="3C21CB87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□○□</w:t>
      </w:r>
      <w:r>
        <w:t xml:space="preserve">＝</w:t>
      </w:r>
      <w:r>
        <w:rPr>
          <w:sz w:val="36"/>
          <w:szCs w:val="36"/>
        </w:rPr>
        <w:t xml:space="preserve">□</w:t>
      </w:r>
    </w:p>
    <w:p w14:paraId="66E82FD6">
      <w:pPr>
        <w:spacing w:before="0" w:after="0" w:line="240" w:lineRule="auto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在○里填上 &gt;、&lt; 或 =：</w:t>
      </w:r>
    </w:p>
    <w:p w14:paraId="518E0F72">
      <w:pPr>
        <w:pStyle w:val="169"/>
        <w:spacing w:before="0" w:after="0" w:line="240" w:lineRule="auto"/>
      </w:pPr>
      <w:r>
        <w:t xml:space="preserve">8+7</w:t>
      </w:r>
      <w:r>
        <w:rPr>
          <w:sz w:val="36"/>
          <w:szCs w:val="36"/>
        </w:rPr>
        <w:t xml:space="preserve">○</w:t>
      </w:r>
      <w:r>
        <w:t xml:space="preserve">14　　6+6</w:t>
      </w:r>
      <w:r>
        <w:rPr>
          <w:sz w:val="36"/>
          <w:szCs w:val="36"/>
        </w:rPr>
        <w:t xml:space="preserve">○</w:t>
      </w:r>
      <w:r>
        <w:t xml:space="preserve">13　　9+3</w:t>
      </w:r>
      <w:r>
        <w:rPr>
          <w:sz w:val="36"/>
          <w:szCs w:val="36"/>
        </w:rPr>
        <w:t xml:space="preserve">○</w:t>
      </w:r>
      <w:r>
        <w:t xml:space="preserve">11</w:t>
      </w:r>
    </w:p>
    <w:p w14:paraId="4479A587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五、 </w:t>
      </w:r>
      <w:r>
        <w:rPr>
          <w:rFonts w:ascii="Arial" w:hAnsi="Arial" w:eastAsia="宋体"/>
          <w:sz w:val="28"/>
        </w:rPr>
        <w:t>解决问题：</w:t>
      </w:r>
    </w:p>
    <w:p w14:paraId="4611928C">
      <w:pPr>
        <w:pStyle w:val="169"/>
      </w:pPr>
      <w:r>
        <w:t>停车场原来有 8 辆车，又开来了 6 辆，现在有几辆？</w:t>
      </w:r>
    </w:p>
    <w:p w14:paraId="72C3980C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□○□</w:t>
      </w:r>
      <w:r>
        <w:t xml:space="preserve">＝</w:t>
      </w:r>
      <w:r>
        <w:rPr>
          <w:sz w:val="36"/>
          <w:szCs w:val="36"/>
        </w:rPr>
        <w:t xml:space="preserve">□</w:t>
      </w:r>
      <w:r>
        <w:t xml:space="preserve">（辆）</w:t>
      </w:r>
    </w:p>
    <w:p w14:paraId="7D4CEC10">
      <w:pPr>
        <w:pStyle w:val="168"/>
        <w:spacing w:before="480"/>
      </w:pPr>
      <w:r>
        <w:t>姓名：＿＿＿＿＿＿　　日期：＿＿＿＿＿＿　　家长签字：＿＿＿＿＿＿</w:t>
      </w:r>
      <w:r>
        <w:br w:type="page"/>
      </w:r>
    </w:p>
    <w:p w14:paraId="7F0BCACB">
      <w:pPr>
        <w:pStyle w:val="165"/>
      </w:pPr>
      <w:r>
        <w:t>1月7日</w:t>
      </w:r>
    </w:p>
    <w:p w14:paraId="7C7A9150">
      <w:pPr>
        <w:pStyle w:val="166"/>
      </w:pPr>
      <w:r>
        <w:t>【语文】错题回顾与重做</w:t>
      </w:r>
    </w:p>
    <w:p w14:paraId="474B0EBB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认一认，再写一写：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 w14:paraId="46A36D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  <w:jc w:val="center"/>
        </w:trPr>
        <w:tc>
          <w:tcPr>
            <w:tcW w:w="79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10FBB58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大</w:t>
            </w:r>
          </w:p>
        </w:tc>
        <w:tc>
          <w:tcPr>
            <w:tcW w:w="79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AE7996E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小</w:t>
            </w:r>
          </w:p>
        </w:tc>
        <w:tc>
          <w:tcPr>
            <w:tcW w:w="79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AF269DF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多</w:t>
            </w:r>
          </w:p>
        </w:tc>
        <w:tc>
          <w:tcPr>
            <w:tcW w:w="79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328C5CF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少</w:t>
            </w:r>
          </w:p>
        </w:tc>
        <w:tc>
          <w:tcPr>
            <w:tcW w:w="79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697F455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来</w:t>
            </w:r>
          </w:p>
        </w:tc>
        <w:tc>
          <w:tcPr>
            <w:tcW w:w="79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8DF9CF4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去</w:t>
            </w:r>
          </w:p>
        </w:tc>
        <w:tc>
          <w:tcPr>
            <w:tcW w:w="79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C7CADDE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远</w:t>
            </w:r>
          </w:p>
        </w:tc>
        <w:tc>
          <w:tcPr>
            <w:tcW w:w="79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242E723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近</w:t>
            </w:r>
          </w:p>
        </w:tc>
      </w:tr>
    </w:tbl>
    <w:p w14:paraId="5CF52869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33A90C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E6F9BFD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上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22BB2F1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FD036E9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E8E02CB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下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B5CD131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72F4D99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F960119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左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730C0D6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9E5DC43"/>
        </w:tc>
      </w:tr>
    </w:tbl>
    <w:p w14:paraId="7B29641C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比一比，再组词：</w:t>
      </w:r>
    </w:p>
    <w:p w14:paraId="7A1EB8D4">
      <w:pPr>
        <w:pStyle w:val="169"/>
      </w:pPr>
      <w:r>
        <w:t>人（　　）　大（　　）　日（　　）　目（　　）</w:t>
      </w:r>
    </w:p>
    <w:p w14:paraId="7115AF3D">
      <w:pPr>
        <w:spacing w:before="80" w:after="2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按课文内容填一填：</w:t>
      </w:r>
    </w:p>
    <w:p w14:paraId="15C95C06">
      <w:pPr>
        <w:pStyle w:val="169"/>
      </w:pPr>
      <w:r>
        <w:t>雪地里来了一群小画家。小鸡画（　）（　），小狗画梅花。</w:t>
      </w:r>
    </w:p>
    <w:p w14:paraId="199CAB1A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五、 </w:t>
      </w:r>
      <w:r>
        <w:rPr>
          <w:rFonts w:ascii="Arial" w:hAnsi="Arial" w:eastAsia="宋体"/>
          <w:sz w:val="28"/>
        </w:rPr>
        <w:t>读一读：</w:t>
      </w:r>
    </w:p>
    <w:p w14:paraId="6F56C5E9">
      <w:pPr>
        <w:pStyle w:val="169"/>
      </w:pPr>
      <w:r>
        <w:t>一寸光阴一寸金，寸金难买寸光阴。</w:t>
      </w:r>
    </w:p>
    <w:p w14:paraId="00F3AD3C">
      <w:pPr>
        <w:pStyle w:val="166"/>
      </w:pPr>
      <w:r>
        <w:t>【数学】错题回顾与重做</w:t>
      </w:r>
    </w:p>
    <w:p w14:paraId="243F2292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算一算：</w:t>
      </w:r>
    </w:p>
    <w:p w14:paraId="235574F1">
      <w:pPr>
        <w:pStyle w:val="167"/>
        <w:spacing w:after="40"/>
        <w:jc w:val="center"/>
      </w:pPr>
      <w:r>
        <w:t>9+4=（　）　8+5=（　）　7+6=（　）　6+5=（　）</w:t>
      </w:r>
    </w:p>
    <w:p w14:paraId="6A9290FB">
      <w:pPr>
        <w:pStyle w:val="167"/>
        <w:spacing w:after="40"/>
        <w:jc w:val="center"/>
      </w:pPr>
      <w:r>
        <w:t>9+6=（　）　8+7=（　）　7+7=（　）　6+7=（　）</w:t>
      </w:r>
    </w:p>
    <w:p w14:paraId="4A2602A2">
      <w:pPr>
        <w:pStyle w:val="167"/>
        <w:spacing w:after="40"/>
        <w:jc w:val="center"/>
      </w:pPr>
      <w:r>
        <w:t>19-7=（　）　17-5=（　）　14-4=（　）　16-3=（　）</w:t>
      </w:r>
    </w:p>
    <w:p w14:paraId="5B122CC8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填一填：</w:t>
      </w:r>
    </w:p>
    <w:p w14:paraId="1455CF1D">
      <w:pPr>
        <w:pStyle w:val="169"/>
      </w:pPr>
      <w:r>
        <w:t>一个数，个位上是 5，十位上是 1，这个数是（　）。</w:t>
      </w:r>
    </w:p>
    <w:p w14:paraId="65C6AB15">
      <w:pPr>
        <w:spacing w:before="0" w:after="0" w:line="240" w:lineRule="auto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在○里填上 &gt;、&lt; 或 =：</w:t>
      </w:r>
    </w:p>
    <w:p w14:paraId="10AD9815">
      <w:pPr>
        <w:pStyle w:val="169"/>
        <w:spacing w:before="0" w:after="0" w:line="240" w:lineRule="auto"/>
      </w:pPr>
      <w:r>
        <w:t xml:space="preserve">11</w:t>
      </w:r>
      <w:r>
        <w:rPr>
          <w:sz w:val="36"/>
          <w:szCs w:val="36"/>
        </w:rPr>
        <w:t xml:space="preserve">○</w:t>
      </w:r>
      <w:r>
        <w:t xml:space="preserve">3+8　　13</w:t>
      </w:r>
      <w:r>
        <w:rPr>
          <w:sz w:val="36"/>
          <w:szCs w:val="36"/>
        </w:rPr>
        <w:t xml:space="preserve">○</w:t>
      </w:r>
      <w:r>
        <w:t xml:space="preserve">5+7　　16</w:t>
      </w:r>
      <w:r>
        <w:rPr>
          <w:sz w:val="36"/>
          <w:szCs w:val="36"/>
        </w:rPr>
        <w:t xml:space="preserve">○</w:t>
      </w:r>
      <w:r>
        <w:t xml:space="preserve">9+6</w:t>
      </w:r>
    </w:p>
    <w:p w14:paraId="57F98B4F">
      <w:pPr>
        <w:spacing w:before="80" w:after="2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看图列式：</w:t>
      </w:r>
    </w:p>
    <w:p w14:paraId="0D35673F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△△△△△△△△</w:t>
      </w:r>
      <w:r>
        <w:t xml:space="preserve">　划去 4 个　还剩（　）个</w:t>
      </w:r>
    </w:p>
    <w:p w14:paraId="6DECC895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□○□</w:t>
      </w:r>
      <w:r>
        <w:t xml:space="preserve">＝</w:t>
      </w:r>
      <w:r>
        <w:rPr>
          <w:sz w:val="36"/>
          <w:szCs w:val="36"/>
        </w:rPr>
        <w:t xml:space="preserve">□</w:t>
      </w:r>
    </w:p>
    <w:p w14:paraId="7C2FA18A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五、 </w:t>
      </w:r>
      <w:r>
        <w:rPr>
          <w:rFonts w:ascii="Arial" w:hAnsi="Arial" w:eastAsia="宋体"/>
          <w:sz w:val="28"/>
        </w:rPr>
        <w:t>解决问题：</w:t>
      </w:r>
    </w:p>
    <w:p w14:paraId="3A46A0EF">
      <w:pPr>
        <w:pStyle w:val="169"/>
      </w:pPr>
      <w:r>
        <w:t>小红做了 7 朵花，小芳做了 5 朵花，两人一共做了几朵？</w:t>
      </w:r>
    </w:p>
    <w:p w14:paraId="2CFA91BA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□○□</w:t>
      </w:r>
      <w:r>
        <w:t xml:space="preserve">＝</w:t>
      </w:r>
      <w:r>
        <w:rPr>
          <w:sz w:val="36"/>
          <w:szCs w:val="36"/>
        </w:rPr>
        <w:t xml:space="preserve">□</w:t>
      </w:r>
      <w:r>
        <w:t xml:space="preserve">（朵）</w:t>
      </w:r>
    </w:p>
    <w:p w14:paraId="79B5E83D">
      <w:pPr>
        <w:pStyle w:val="168"/>
        <w:spacing w:before="480"/>
      </w:pPr>
      <w:r>
        <w:t>姓名：＿＿＿＿＿＿　　日期：＿＿＿＿＿＿　　家长签字：＿＿＿＿＿＿</w:t>
      </w:r>
      <w:r>
        <w:br w:type="page"/>
      </w:r>
    </w:p>
    <w:p w14:paraId="1B8A71BA">
      <w:pPr>
        <w:pStyle w:val="165"/>
      </w:pPr>
      <w:r>
        <w:t>1月8日</w:t>
      </w:r>
    </w:p>
    <w:p w14:paraId="7F8BC4A2">
      <w:pPr>
        <w:pStyle w:val="166"/>
      </w:pPr>
      <w:r>
        <w:t>【语文】考前最终梳理</w:t>
      </w:r>
    </w:p>
    <w:p w14:paraId="717D871B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认一认，大声读一读：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 w14:paraId="6FF218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  <w:jc w:val="center"/>
        </w:trPr>
        <w:tc>
          <w:tcPr>
            <w:tcW w:w="79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E21235A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天</w:t>
            </w:r>
          </w:p>
        </w:tc>
        <w:tc>
          <w:tcPr>
            <w:tcW w:w="79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DB65093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地</w:t>
            </w:r>
          </w:p>
        </w:tc>
        <w:tc>
          <w:tcPr>
            <w:tcW w:w="79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F259E73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人</w:t>
            </w:r>
          </w:p>
        </w:tc>
        <w:tc>
          <w:tcPr>
            <w:tcW w:w="79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FF191AC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你</w:t>
            </w:r>
          </w:p>
        </w:tc>
        <w:tc>
          <w:tcPr>
            <w:tcW w:w="79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E9BF035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我</w:t>
            </w:r>
          </w:p>
        </w:tc>
        <w:tc>
          <w:tcPr>
            <w:tcW w:w="79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8A4EF9F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他</w:t>
            </w:r>
          </w:p>
        </w:tc>
        <w:tc>
          <w:tcPr>
            <w:tcW w:w="79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3AFBF97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一</w:t>
            </w:r>
          </w:p>
        </w:tc>
        <w:tc>
          <w:tcPr>
            <w:tcW w:w="79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0B0C467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二</w:t>
            </w:r>
          </w:p>
        </w:tc>
      </w:tr>
    </w:tbl>
    <w:p w14:paraId="1F6D7BBE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1163CF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F5339C6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水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96D9696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9EC58D6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F855BFD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火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51D62E9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2CCD5A2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789C164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山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4F293EA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88CDCE4"/>
        </w:tc>
      </w:tr>
    </w:tbl>
    <w:p w14:paraId="57A8A797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拼一拼，连一连：</w:t>
      </w:r>
    </w:p>
    <w:p w14:paraId="3A33A6FF">
      <w:pPr>
        <w:pStyle w:val="169"/>
      </w:pPr>
      <w:r>
        <w:t>chūn tiān—春天　qiū tiān—秋天</w:t>
      </w:r>
    </w:p>
    <w:p w14:paraId="777AA2AD">
      <w:pPr>
        <w:pStyle w:val="169"/>
      </w:pPr>
      <w:r>
        <w:t>dōng tiān—冬天　xià tiān—夏天</w:t>
      </w:r>
    </w:p>
    <w:p w14:paraId="61C873FB">
      <w:pPr>
        <w:spacing w:before="80" w:after="2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按课文内容填一填：</w:t>
      </w:r>
    </w:p>
    <w:p w14:paraId="3B36DA12">
      <w:pPr>
        <w:pStyle w:val="169"/>
      </w:pPr>
      <w:r>
        <w:t>弯弯的（　）小小的船，小小的船儿两（　）尖。</w:t>
      </w:r>
    </w:p>
    <w:p w14:paraId="7614198F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五、 </w:t>
      </w:r>
      <w:r>
        <w:rPr>
          <w:rFonts w:ascii="Arial" w:hAnsi="Arial" w:eastAsia="宋体"/>
          <w:sz w:val="28"/>
        </w:rPr>
        <w:t>读一读：</w:t>
      </w:r>
    </w:p>
    <w:p w14:paraId="452613BD">
      <w:pPr>
        <w:pStyle w:val="169"/>
      </w:pPr>
      <w:r>
        <w:t>千里之行，始于足下。前人栽树，后人乘凉。</w:t>
      </w:r>
    </w:p>
    <w:p w14:paraId="58CCD8CC">
      <w:pPr>
        <w:pStyle w:val="166"/>
      </w:pPr>
      <w:r>
        <w:t>【数学】考前最终梳理</w:t>
      </w:r>
    </w:p>
    <w:p w14:paraId="246183DD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算一算：</w:t>
      </w:r>
    </w:p>
    <w:p w14:paraId="1DA64DF5">
      <w:pPr>
        <w:pStyle w:val="167"/>
        <w:spacing w:after="40"/>
        <w:jc w:val="center"/>
      </w:pPr>
      <w:r>
        <w:t>9+5=（　）　8+4=（　）　7+5=（　）　6+6=（　）</w:t>
      </w:r>
    </w:p>
    <w:p w14:paraId="14F0CFC1">
      <w:pPr>
        <w:pStyle w:val="167"/>
        <w:spacing w:after="40"/>
        <w:jc w:val="center"/>
      </w:pPr>
      <w:r>
        <w:t>9+8=（　）　8+7=（　）　7+6=（　）　5+8=（　）</w:t>
      </w:r>
    </w:p>
    <w:p w14:paraId="6AFA9AF1">
      <w:pPr>
        <w:pStyle w:val="167"/>
        <w:spacing w:after="40"/>
        <w:jc w:val="center"/>
      </w:pPr>
      <w:r>
        <w:t>10-6=（　）　10-8=（　）　15-3=（　）　18-4=（　）</w:t>
      </w:r>
    </w:p>
    <w:p w14:paraId="2F6BFE81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填一填：</w:t>
      </w:r>
    </w:p>
    <w:p w14:paraId="57753CA5">
      <w:pPr>
        <w:pStyle w:val="169"/>
      </w:pPr>
      <w:r>
        <w:t>12 前面是（　），后面是（　）。</w:t>
      </w:r>
    </w:p>
    <w:p w14:paraId="3855F77D">
      <w:pPr>
        <w:pStyle w:val="169"/>
      </w:pPr>
      <w:r>
        <w:t>比 10 多 6 的数是（　）。</w:t>
      </w:r>
    </w:p>
    <w:p w14:paraId="60DF3588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认钟表：</w:t>
      </w:r>
    </w:p>
    <w:p w14:paraId="1AC2611E">
      <w:pPr>
        <w:pStyle w:val="169"/>
      </w:pPr>
      <w:r>
        <w:t>分针指向 12，时针指向 6，是（　）时。</w:t>
      </w:r>
    </w:p>
    <w:p w14:paraId="63444E1C">
      <w:pPr>
        <w:spacing w:before="80" w:after="2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看图列式：</w:t>
      </w:r>
    </w:p>
    <w:p w14:paraId="55E590C3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☆☆☆☆☆</w:t>
      </w:r>
      <w:r>
        <w:t xml:space="preserve">　</w:t>
      </w:r>
      <w:r>
        <w:rPr>
          <w:sz w:val="36"/>
          <w:szCs w:val="36"/>
        </w:rPr>
        <w:t xml:space="preserve">☆☆</w:t>
      </w:r>
      <w:r>
        <w:t xml:space="preserve">　＝（　）</w:t>
      </w:r>
    </w:p>
    <w:p w14:paraId="7AD033AF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□○□</w:t>
      </w:r>
      <w:r>
        <w:t xml:space="preserve">＝</w:t>
      </w:r>
      <w:r>
        <w:rPr>
          <w:sz w:val="36"/>
          <w:szCs w:val="36"/>
        </w:rPr>
        <w:t xml:space="preserve">□</w:t>
      </w:r>
    </w:p>
    <w:p w14:paraId="198AEC48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五、 </w:t>
      </w:r>
      <w:r>
        <w:rPr>
          <w:rFonts w:ascii="Arial" w:hAnsi="Arial" w:eastAsia="宋体"/>
          <w:sz w:val="28"/>
        </w:rPr>
        <w:t>解决问题：</w:t>
      </w:r>
    </w:p>
    <w:p w14:paraId="6DCF930D">
      <w:pPr>
        <w:pStyle w:val="169"/>
      </w:pPr>
      <w:r>
        <w:t>教室里有 12 个同学，出去了 2 个，还剩几个？</w:t>
      </w:r>
    </w:p>
    <w:p w14:paraId="1DFE63F1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□○□</w:t>
      </w:r>
      <w:r>
        <w:t xml:space="preserve">＝</w:t>
      </w:r>
      <w:r>
        <w:rPr>
          <w:sz w:val="36"/>
          <w:szCs w:val="36"/>
        </w:rPr>
        <w:t xml:space="preserve">□</w:t>
      </w:r>
      <w:r>
        <w:t xml:space="preserve">（个）</w:t>
      </w:r>
    </w:p>
    <w:p w14:paraId="38A7DE0D">
      <w:pPr>
        <w:pStyle w:val="168"/>
        <w:spacing w:before="480"/>
      </w:pPr>
      <w:r>
        <w:t>姓名：＿＿＿＿＿＿　　日期：＿＿＿＿＿＿　　家长签字：＿＿＿＿＿＿</w:t>
      </w:r>
      <w:r>
        <w:br w:type="page"/>
      </w:r>
    </w:p>
    <w:p w14:paraId="38275FE7">
      <w:pPr>
        <w:pStyle w:val="165"/>
      </w:pPr>
      <w:r>
        <w:t>1月11日</w:t>
      </w:r>
    </w:p>
    <w:p w14:paraId="67CB7EB9">
      <w:pPr>
        <w:pStyle w:val="166"/>
      </w:pPr>
      <w:r>
        <w:t>【语文】全册生字总复习（认读+书写）</w:t>
      </w:r>
    </w:p>
    <w:p w14:paraId="0E15FF4E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认一认，大声读一读：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337E86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exact"/>
          <w:jc w:val="center"/>
        </w:trPr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B81F9DA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日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93AC2B8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月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067B755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山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DD9304B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川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25AC8F8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火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A629376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木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D5609A2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水</w:t>
            </w:r>
          </w:p>
        </w:tc>
      </w:tr>
    </w:tbl>
    <w:p w14:paraId="5840296B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67B0DD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DD0E68B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山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72B3D4B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0B08BFA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2AC303A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石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6BD7438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3B50800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147BEFA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田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85F0CC6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CA68515"/>
        </w:tc>
      </w:tr>
    </w:tbl>
    <w:p w14:paraId="083E40DA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数一数笔画，填一填：</w:t>
      </w:r>
    </w:p>
    <w:p w14:paraId="7A10D9BC">
      <w:pPr>
        <w:pStyle w:val="169"/>
      </w:pPr>
      <w:r>
        <w:t>"火"有（　）画，"山"有（　）画，"水"有（　）画。</w:t>
      </w:r>
    </w:p>
    <w:p w14:paraId="0EB45952">
      <w:pPr>
        <w:spacing w:before="80" w:after="2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按课文内容填一填：</w:t>
      </w:r>
    </w:p>
    <w:p w14:paraId="655C051F">
      <w:pPr>
        <w:pStyle w:val="169"/>
      </w:pPr>
      <w:r>
        <w:t>一二三四五，金木水（　）土。天地分上（　），日月照今（　）。</w:t>
      </w:r>
    </w:p>
    <w:p w14:paraId="7C95EDAD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五、 </w:t>
      </w:r>
      <w:r>
        <w:rPr>
          <w:rFonts w:ascii="Arial" w:hAnsi="Arial" w:eastAsia="宋体"/>
          <w:sz w:val="28"/>
        </w:rPr>
        <w:t>读一读：</w:t>
      </w:r>
    </w:p>
    <w:p w14:paraId="5E6F2B6A">
      <w:pPr>
        <w:pStyle w:val="169"/>
      </w:pPr>
      <w:r>
        <w:t>站如松，坐如钟。行如风，卧如弓。</w:t>
      </w:r>
    </w:p>
    <w:p w14:paraId="39FE1096">
      <w:pPr>
        <w:pStyle w:val="166"/>
      </w:pPr>
      <w:r>
        <w:t>【数学】20以内数与计算总复习</w:t>
      </w:r>
    </w:p>
    <w:p w14:paraId="16389254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算一算：</w:t>
      </w:r>
    </w:p>
    <w:p w14:paraId="00861455">
      <w:pPr>
        <w:pStyle w:val="167"/>
        <w:spacing w:after="40"/>
        <w:jc w:val="center"/>
      </w:pPr>
      <w:r>
        <w:t>9+4=（　）　8+5=（　）　7+6=（　）　6+5=（　）</w:t>
      </w:r>
    </w:p>
    <w:p w14:paraId="3C99F8BD">
      <w:pPr>
        <w:pStyle w:val="167"/>
        <w:spacing w:after="40"/>
        <w:jc w:val="center"/>
      </w:pPr>
      <w:r>
        <w:t>9+7=（　）　8+8=（　）　7+7=（　）　6+6=（　）</w:t>
      </w:r>
    </w:p>
    <w:p w14:paraId="24E7D77C">
      <w:pPr>
        <w:pStyle w:val="167"/>
        <w:spacing w:after="40"/>
        <w:jc w:val="center"/>
      </w:pPr>
      <w:r>
        <w:t>13-2=（　）　15-4=（　）　17-6=（　）　19-8=（　）</w:t>
      </w:r>
    </w:p>
    <w:p w14:paraId="6644AF38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填一填：</w:t>
      </w:r>
    </w:p>
    <w:p w14:paraId="07DEC4F6">
      <w:pPr>
        <w:pStyle w:val="169"/>
      </w:pPr>
      <w:r>
        <w:t>16 里面有（　）个十和（　）个一。</w:t>
      </w:r>
    </w:p>
    <w:p w14:paraId="1F62D0DF">
      <w:pPr>
        <w:pStyle w:val="169"/>
      </w:pPr>
      <w:r>
        <w:t>和 19 相邻的数是（　）和（　）。</w:t>
      </w:r>
    </w:p>
    <w:p w14:paraId="0D800BB0">
      <w:pPr>
        <w:spacing w:before="0" w:after="0" w:line="240" w:lineRule="auto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在○里填上 &gt;、&lt; 或 =：</w:t>
      </w:r>
    </w:p>
    <w:p w14:paraId="0B218676">
      <w:pPr>
        <w:pStyle w:val="169"/>
        <w:spacing w:before="0" w:after="0" w:line="240" w:lineRule="auto"/>
      </w:pPr>
      <w:r>
        <w:t xml:space="preserve">9+6</w:t>
      </w:r>
      <w:r>
        <w:rPr>
          <w:sz w:val="36"/>
          <w:szCs w:val="36"/>
        </w:rPr>
        <w:t xml:space="preserve">○</w:t>
      </w:r>
      <w:r>
        <w:t xml:space="preserve">14　　8+7</w:t>
      </w:r>
      <w:r>
        <w:rPr>
          <w:sz w:val="36"/>
          <w:szCs w:val="36"/>
        </w:rPr>
        <w:t xml:space="preserve">○</w:t>
      </w:r>
      <w:r>
        <w:t xml:space="preserve">16　　7+5</w:t>
      </w:r>
      <w:r>
        <w:rPr>
          <w:sz w:val="36"/>
          <w:szCs w:val="36"/>
        </w:rPr>
        <w:t xml:space="preserve">○</w:t>
      </w:r>
      <w:r>
        <w:t xml:space="preserve">12</w:t>
      </w:r>
    </w:p>
    <w:p w14:paraId="36DEE4D7">
      <w:pPr>
        <w:spacing w:before="80" w:after="2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看图列式：</w:t>
      </w:r>
    </w:p>
    <w:p w14:paraId="2E926D96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△△△△△△</w:t>
      </w:r>
      <w:r>
        <w:t xml:space="preserve">　</w:t>
      </w:r>
      <w:r>
        <w:rPr>
          <w:sz w:val="36"/>
          <w:szCs w:val="36"/>
        </w:rPr>
        <w:t xml:space="preserve">△△△</w:t>
      </w:r>
      <w:r>
        <w:t xml:space="preserve">　＝（　）</w:t>
      </w:r>
    </w:p>
    <w:p w14:paraId="11AB8830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□○□</w:t>
      </w:r>
      <w:r>
        <w:t xml:space="preserve">＝</w:t>
      </w:r>
      <w:r>
        <w:rPr>
          <w:sz w:val="36"/>
          <w:szCs w:val="36"/>
        </w:rPr>
        <w:t xml:space="preserve">□</w:t>
      </w:r>
    </w:p>
    <w:p w14:paraId="07AFBD38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五、 </w:t>
      </w:r>
      <w:r>
        <w:rPr>
          <w:rFonts w:ascii="Arial" w:hAnsi="Arial" w:eastAsia="宋体"/>
          <w:sz w:val="28"/>
        </w:rPr>
        <w:t>解决问题：</w:t>
      </w:r>
    </w:p>
    <w:p w14:paraId="2E639813">
      <w:pPr>
        <w:pStyle w:val="169"/>
      </w:pPr>
      <w:r>
        <w:t>一本书有 18 页，小明看了 5 页，还有几页没看？</w:t>
      </w:r>
    </w:p>
    <w:p w14:paraId="2D1427D8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□○□</w:t>
      </w:r>
      <w:r>
        <w:t xml:space="preserve">＝</w:t>
      </w:r>
      <w:r>
        <w:rPr>
          <w:sz w:val="36"/>
          <w:szCs w:val="36"/>
        </w:rPr>
        <w:t xml:space="preserve">□</w:t>
      </w:r>
      <w:r>
        <w:t xml:space="preserve">（页）</w:t>
      </w:r>
    </w:p>
    <w:p w14:paraId="410FB7BA">
      <w:pPr>
        <w:pStyle w:val="168"/>
        <w:spacing w:before="480"/>
      </w:pPr>
      <w:r>
        <w:t>姓名：＿＿＿＿＿＿　　日期：＿＿＿＿＿＿　　家长签字：＿＿＿＿＿＿</w:t>
      </w:r>
      <w:r>
        <w:br w:type="page"/>
      </w:r>
    </w:p>
    <w:p w14:paraId="724974AC">
      <w:pPr>
        <w:pStyle w:val="165"/>
      </w:pPr>
      <w:r>
        <w:t>1月12日</w:t>
      </w:r>
    </w:p>
    <w:p w14:paraId="73FE30C8">
      <w:pPr>
        <w:pStyle w:val="166"/>
      </w:pPr>
      <w:r>
        <w:t>【语文】全册拼音总复习（拼读+书写）</w:t>
      </w:r>
    </w:p>
    <w:p w14:paraId="5EC9590B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拼一拼，认一认（四线三格）：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 w14:paraId="741CB6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2944B934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1506FF2D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254A6061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225A3294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47BEE872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656DDCC1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411447B4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4C27A3CC"/>
        </w:tc>
      </w:tr>
      <w:tr w14:paraId="61FF50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F05FE18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a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254AE0CA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o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7D552B1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 xml:space="preserve"> 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3ACD103D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o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3E4009A0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u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AF97A41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 xml:space="preserve"> 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2F699CDC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i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1E50D5B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u</w:t>
            </w:r>
          </w:p>
        </w:tc>
      </w:tr>
      <w:tr w14:paraId="5B5227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A338F41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2EB902B6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B02FEE1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EE15D1E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627F205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1761FC3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E68B771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3334B6A4"/>
        </w:tc>
      </w:tr>
    </w:tbl>
    <w:p w14:paraId="06E0F416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02F130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D8A6B1B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工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BFB1F82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02B5510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84F2067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厂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03ED915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D48E8EA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CA62E9A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广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0597D13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0747C81"/>
        </w:tc>
      </w:tr>
    </w:tbl>
    <w:p w14:paraId="6DD8BD80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连一连（拼音和汉字）：</w:t>
      </w:r>
    </w:p>
    <w:p w14:paraId="205C2BEB">
      <w:pPr>
        <w:pStyle w:val="169"/>
      </w:pPr>
      <w:r>
        <w:t>shàng—上　xià—下　dà—大　xiǎo—小</w:t>
      </w:r>
    </w:p>
    <w:p w14:paraId="26069851">
      <w:pPr>
        <w:spacing w:before="80" w:after="2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比一比，读一读：</w:t>
      </w:r>
    </w:p>
    <w:p w14:paraId="31602063">
      <w:pPr>
        <w:pStyle w:val="169"/>
      </w:pPr>
      <w:r>
        <w:t>b — d　　p — q　　f — t</w:t>
      </w:r>
    </w:p>
    <w:p w14:paraId="7F44BC06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五、 </w:t>
      </w:r>
      <w:r>
        <w:rPr>
          <w:rFonts w:ascii="Arial" w:hAnsi="Arial" w:eastAsia="宋体"/>
          <w:sz w:val="28"/>
        </w:rPr>
        <w:t>读一读：</w:t>
      </w:r>
    </w:p>
    <w:p w14:paraId="3E46E13D">
      <w:pPr>
        <w:pStyle w:val="169"/>
      </w:pPr>
      <w:r>
        <w:t>白毛浮绿水，红掌拨清波。</w:t>
      </w:r>
    </w:p>
    <w:p w14:paraId="05CE4F8F">
      <w:pPr>
        <w:pStyle w:val="166"/>
      </w:pPr>
      <w:r>
        <w:t>【数学】图形与位置总复习</w:t>
      </w:r>
    </w:p>
    <w:p w14:paraId="46D20456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算一算：</w:t>
      </w:r>
    </w:p>
    <w:p w14:paraId="1D8B7D2E">
      <w:pPr>
        <w:pStyle w:val="167"/>
        <w:spacing w:after="40"/>
        <w:jc w:val="center"/>
      </w:pPr>
      <w:r>
        <w:t>8+3=（　）　7+5=（　）　6+6=（　）　5+7=（　）</w:t>
      </w:r>
    </w:p>
    <w:p w14:paraId="2E923E72">
      <w:pPr>
        <w:pStyle w:val="167"/>
        <w:spacing w:after="40"/>
        <w:jc w:val="center"/>
      </w:pPr>
      <w:r>
        <w:t>9+5=（　）　8+4=（　）　7+7=（　）　6+8=（　）</w:t>
      </w:r>
    </w:p>
    <w:p w14:paraId="37031A47">
      <w:pPr>
        <w:pStyle w:val="167"/>
        <w:spacing w:after="40"/>
        <w:jc w:val="center"/>
      </w:pPr>
      <w:r>
        <w:t>10-7=（　）　10-4=（　）　14-2=（　）　16-5=（　）</w:t>
      </w:r>
    </w:p>
    <w:p w14:paraId="5F2356A2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填一填（位置）：</w:t>
      </w:r>
    </w:p>
    <w:p w14:paraId="6C963507">
      <w:pPr>
        <w:pStyle w:val="169"/>
      </w:pPr>
      <w:r>
        <w:t>小鸟在树的（　）面，小草在树的（　）面。</w:t>
      </w:r>
    </w:p>
    <w:p w14:paraId="72C02495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认一认（图形）：</w:t>
      </w:r>
    </w:p>
    <w:p w14:paraId="48B478DB">
      <w:pPr>
        <w:pStyle w:val="169"/>
      </w:pPr>
      <w:r>
        <w:t>数一数：长方体有（　）个，正方体有（　）个，圆柱有（　）个，球有（　）个。</w:t>
      </w:r>
    </w:p>
    <w:p w14:paraId="7AA2902A">
      <w:pPr>
        <w:pStyle w:val="168"/>
      </w:pPr>
      <w:r>
        <w:t>（提示：数学书、骰子、茶叶筒、乒乓球）</w:t>
      </w:r>
    </w:p>
    <w:p w14:paraId="49AEB96B">
      <w:pPr>
        <w:spacing w:before="0" w:after="0" w:line="240" w:lineRule="auto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在○里填上 &gt;、&lt; 或 =：</w:t>
      </w:r>
    </w:p>
    <w:p w14:paraId="6ECAE487">
      <w:pPr>
        <w:pStyle w:val="169"/>
        <w:spacing w:before="0" w:after="0" w:line="240" w:lineRule="auto"/>
      </w:pPr>
      <w:r>
        <w:t xml:space="preserve">5+8</w:t>
      </w:r>
      <w:r>
        <w:rPr>
          <w:sz w:val="36"/>
          <w:szCs w:val="36"/>
        </w:rPr>
        <w:t xml:space="preserve">○</w:t>
      </w:r>
      <w:r>
        <w:t xml:space="preserve">12　　9+4</w:t>
      </w:r>
      <w:r>
        <w:rPr>
          <w:sz w:val="36"/>
          <w:szCs w:val="36"/>
        </w:rPr>
        <w:t xml:space="preserve">○</w:t>
      </w:r>
      <w:r>
        <w:t xml:space="preserve">13　　6+7</w:t>
      </w:r>
      <w:r>
        <w:rPr>
          <w:sz w:val="36"/>
          <w:szCs w:val="36"/>
        </w:rPr>
        <w:t xml:space="preserve">○</w:t>
      </w:r>
      <w:r>
        <w:t xml:space="preserve">14</w:t>
      </w:r>
    </w:p>
    <w:p w14:paraId="38D08178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五、 </w:t>
      </w:r>
      <w:r>
        <w:rPr>
          <w:rFonts w:ascii="Arial" w:hAnsi="Arial" w:eastAsia="宋体"/>
          <w:sz w:val="28"/>
        </w:rPr>
        <w:t>看图列式：</w:t>
      </w:r>
    </w:p>
    <w:p w14:paraId="692C1D11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○○○○○○○</w:t>
      </w:r>
      <w:r>
        <w:t xml:space="preserve">　</w:t>
      </w:r>
      <w:r>
        <w:rPr>
          <w:sz w:val="36"/>
          <w:szCs w:val="36"/>
        </w:rPr>
        <w:t xml:space="preserve">○○</w:t>
      </w:r>
      <w:r>
        <w:t xml:space="preserve">　＝（　）</w:t>
      </w:r>
    </w:p>
    <w:p w14:paraId="6137BF96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□○□</w:t>
      </w:r>
      <w:r>
        <w:t xml:space="preserve">＝</w:t>
      </w:r>
      <w:r>
        <w:rPr>
          <w:sz w:val="36"/>
          <w:szCs w:val="36"/>
        </w:rPr>
        <w:t xml:space="preserve">□</w:t>
      </w:r>
    </w:p>
    <w:p w14:paraId="21B5617A">
      <w:pPr>
        <w:pStyle w:val="168"/>
        <w:spacing w:before="480"/>
      </w:pPr>
      <w:r>
        <w:t>姓名：＿＿＿＿＿＿　　日期：＿＿＿＿＿＿　　家长签字：＿＿＿＿＿＿</w:t>
      </w:r>
      <w:r>
        <w:br w:type="page"/>
      </w:r>
    </w:p>
    <w:p w14:paraId="35C3E3F2">
      <w:pPr>
        <w:pStyle w:val="165"/>
      </w:pPr>
      <w:r>
        <w:t>1月13日</w:t>
      </w:r>
    </w:p>
    <w:p w14:paraId="29047E47">
      <w:pPr>
        <w:pStyle w:val="166"/>
      </w:pPr>
      <w:r>
        <w:t>【语文】全册课文总复习（背诵+理解）</w:t>
      </w:r>
    </w:p>
    <w:p w14:paraId="1C01DFA1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认一认，大声读一读：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 w14:paraId="471D49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exact"/>
          <w:jc w:val="center"/>
        </w:trPr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F889D48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秋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26DD4F3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天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1DEBA6F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树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9964965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叶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D52CB47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叶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BD05D2C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子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D679AEE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飞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94EBC6E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来</w:t>
            </w:r>
          </w:p>
        </w:tc>
      </w:tr>
    </w:tbl>
    <w:p w14:paraId="08CE2A32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3A5FFB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AC047C4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飞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959D29B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C63903D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5DEAA15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来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3A41845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EB0123F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A7D8987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去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FC75CB3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1627B09"/>
        </w:tc>
      </w:tr>
    </w:tbl>
    <w:p w14:paraId="3D44B1A1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按课文内容填一填：</w:t>
      </w:r>
    </w:p>
    <w:p w14:paraId="7A0E2242">
      <w:pPr>
        <w:pStyle w:val="169"/>
      </w:pPr>
      <w:r>
        <w:t>一群大雁往南（　），一会儿排成个"（　）"字，一会儿排成个"（　）"字。</w:t>
      </w:r>
    </w:p>
    <w:p w14:paraId="11728139">
      <w:pPr>
        <w:spacing w:before="80" w:after="2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读一读，回答问题：</w:t>
      </w:r>
    </w:p>
    <w:p w14:paraId="56397333">
      <w:pPr>
        <w:pStyle w:val="169"/>
      </w:pPr>
      <w:r>
        <w:t>我家门口有一棵小树。冬天到了，树叶落光了。</w:t>
      </w:r>
    </w:p>
    <w:p w14:paraId="686BD9B4">
      <w:pPr>
        <w:pStyle w:val="169"/>
      </w:pPr>
      <w:r>
        <w:t>短文写的是什么季节？（　　）</w:t>
      </w:r>
    </w:p>
    <w:p w14:paraId="4FD0881B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五、 </w:t>
      </w:r>
      <w:r>
        <w:rPr>
          <w:rFonts w:ascii="Arial" w:hAnsi="Arial" w:eastAsia="宋体"/>
          <w:sz w:val="28"/>
        </w:rPr>
        <w:t>读一读：</w:t>
      </w:r>
    </w:p>
    <w:p w14:paraId="52542C9C">
      <w:pPr>
        <w:pStyle w:val="169"/>
      </w:pPr>
      <w:r>
        <w:t>小时不识月，呼作白玉盘。又疑瑶台镜，飞在青云端。</w:t>
      </w:r>
    </w:p>
    <w:p w14:paraId="3EEE6B20">
      <w:pPr>
        <w:pStyle w:val="166"/>
      </w:pPr>
      <w:r>
        <w:t>【数学】钟表与分类总复习</w:t>
      </w:r>
    </w:p>
    <w:p w14:paraId="6ADE0C0F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算一算：</w:t>
      </w:r>
    </w:p>
    <w:p w14:paraId="5EA14656">
      <w:pPr>
        <w:pStyle w:val="167"/>
        <w:spacing w:after="40"/>
        <w:jc w:val="center"/>
      </w:pPr>
      <w:r>
        <w:t>9+2=（　）　8+6=（　）　7+4=（　）　6+5=（　）</w:t>
      </w:r>
    </w:p>
    <w:p w14:paraId="7668087F">
      <w:pPr>
        <w:pStyle w:val="167"/>
        <w:spacing w:after="40"/>
        <w:jc w:val="center"/>
      </w:pPr>
      <w:r>
        <w:t>9+9=（　）　8+7=（　）　7+8=（　）　5+6=（　）</w:t>
      </w:r>
    </w:p>
    <w:p w14:paraId="46F26C06">
      <w:pPr>
        <w:pStyle w:val="167"/>
        <w:spacing w:after="40"/>
        <w:jc w:val="center"/>
      </w:pPr>
      <w:r>
        <w:t>19-9=（　）　18-6=（　）　17-4=（　）　15-3=（　）</w:t>
      </w:r>
    </w:p>
    <w:p w14:paraId="61F44A83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认钟表：</w:t>
      </w:r>
    </w:p>
    <w:p w14:paraId="794B089C">
      <w:pPr>
        <w:pStyle w:val="169"/>
      </w:pPr>
      <w:r>
        <w:t>分针指向 6，时针在 9 和 10 之间，是（　）时半。</w:t>
      </w:r>
    </w:p>
    <w:p w14:paraId="03154BDB">
      <w:pPr>
        <w:pStyle w:val="169"/>
      </w:pPr>
      <w:r>
        <w:t>时针指向 12，分针指向 12，是（　）时。</w:t>
      </w:r>
    </w:p>
    <w:p w14:paraId="39E9D4A7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分一分（把不同类的圈出来）：</w:t>
      </w:r>
    </w:p>
    <w:p w14:paraId="5CF6909A">
      <w:pPr>
        <w:pStyle w:val="169"/>
      </w:pPr>
      <w:r>
        <w:t>苹果　香蕉　西红柿　梨　桃子</w:t>
      </w:r>
    </w:p>
    <w:p w14:paraId="06AE2242">
      <w:pPr>
        <w:spacing w:before="80" w:after="2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填一填：</w:t>
      </w:r>
    </w:p>
    <w:p w14:paraId="46807E63">
      <w:pPr>
        <w:pStyle w:val="169"/>
      </w:pPr>
      <w:r>
        <w:t>从右边起，第一位是（　）位，第二位是（　）位。</w:t>
      </w:r>
    </w:p>
    <w:p w14:paraId="561A8994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五、 </w:t>
      </w:r>
      <w:r>
        <w:rPr>
          <w:rFonts w:ascii="Arial" w:hAnsi="Arial" w:eastAsia="宋体"/>
          <w:sz w:val="28"/>
        </w:rPr>
        <w:t>解决问题：</w:t>
      </w:r>
    </w:p>
    <w:p w14:paraId="0554B9AA">
      <w:pPr>
        <w:pStyle w:val="169"/>
      </w:pPr>
      <w:r>
        <w:t>小明有 7 本书，爸爸又给他买了 4 本，现在有几本？</w:t>
      </w:r>
    </w:p>
    <w:p w14:paraId="60D70FB9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□○□</w:t>
      </w:r>
      <w:r>
        <w:t xml:space="preserve">＝</w:t>
      </w:r>
      <w:r>
        <w:rPr>
          <w:sz w:val="36"/>
          <w:szCs w:val="36"/>
        </w:rPr>
        <w:t xml:space="preserve">□</w:t>
      </w:r>
      <w:r>
        <w:t xml:space="preserve">（本）</w:t>
      </w:r>
    </w:p>
    <w:p w14:paraId="7DC97450">
      <w:pPr>
        <w:pStyle w:val="168"/>
        <w:spacing w:before="480"/>
      </w:pPr>
      <w:r>
        <w:t>姓名：＿＿＿＿＿＿　　日期：＿＿＿＿＿＿　　家长签字：＿＿＿＿＿＿</w:t>
      </w:r>
      <w:r>
        <w:br w:type="page"/>
      </w:r>
    </w:p>
    <w:p w14:paraId="194EE299">
      <w:pPr>
        <w:pStyle w:val="165"/>
      </w:pPr>
      <w:r>
        <w:t>1月14日</w:t>
      </w:r>
    </w:p>
    <w:p w14:paraId="63DA4E59">
      <w:pPr>
        <w:pStyle w:val="166"/>
      </w:pPr>
      <w:r>
        <w:t>【语文】全册词语句子总复习</w:t>
      </w:r>
    </w:p>
    <w:p w14:paraId="7DD00F3A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认一认，大声读一读：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 w14:paraId="3B0C92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exact"/>
          <w:jc w:val="center"/>
        </w:trPr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40D89E6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大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B79F85A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小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7014E25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多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7283327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少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FC9A465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上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A69C4EA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下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3C7619F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左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021CEC9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右</w:t>
            </w:r>
          </w:p>
        </w:tc>
      </w:tr>
    </w:tbl>
    <w:p w14:paraId="36AF3EEB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5E479D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5A98783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左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10E4496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BE409C9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9F42BD9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右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F442B5A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29610E6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39B3C0A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前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403D075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5E3AC42"/>
        </w:tc>
      </w:tr>
    </w:tbl>
    <w:p w14:paraId="1EDF74D4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填反义词：</w:t>
      </w:r>
    </w:p>
    <w:p w14:paraId="69140209">
      <w:pPr>
        <w:pStyle w:val="169"/>
      </w:pPr>
      <w:r>
        <w:t>大——（　）　上——（　）　多——（　）　来——（　）</w:t>
      </w:r>
    </w:p>
    <w:p w14:paraId="3402976D">
      <w:pPr>
        <w:spacing w:before="80" w:after="2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连词成句（写序号）：</w:t>
      </w:r>
    </w:p>
    <w:p w14:paraId="4169B950">
      <w:pPr>
        <w:pStyle w:val="169"/>
      </w:pPr>
      <w:r>
        <w:t>①小朋友 ②在 ③操场上 ④跑步</w:t>
      </w:r>
    </w:p>
    <w:p w14:paraId="1B8EA318">
      <w:pPr>
        <w:pStyle w:val="169"/>
      </w:pPr>
      <w:r>
        <w:t>排一排：（　）（　）（　）（　）</w:t>
      </w:r>
    </w:p>
    <w:p w14:paraId="266B5D1A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五、 </w:t>
      </w:r>
      <w:r>
        <w:rPr>
          <w:rFonts w:ascii="Arial" w:hAnsi="Arial" w:eastAsia="宋体"/>
          <w:sz w:val="28"/>
        </w:rPr>
        <w:t>读一读：</w:t>
      </w:r>
    </w:p>
    <w:p w14:paraId="5CD00ECD">
      <w:pPr>
        <w:pStyle w:val="169"/>
      </w:pPr>
      <w:r>
        <w:t>太阳从天上升起来，照亮了大地。</w:t>
      </w:r>
    </w:p>
    <w:p w14:paraId="0A934088">
      <w:pPr>
        <w:pStyle w:val="166"/>
      </w:pPr>
      <w:r>
        <w:t>【数学】应用题总复习</w:t>
      </w:r>
    </w:p>
    <w:p w14:paraId="1D81E454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算一算：</w:t>
      </w:r>
    </w:p>
    <w:p w14:paraId="5B1702F6">
      <w:pPr>
        <w:pStyle w:val="167"/>
        <w:spacing w:after="40"/>
        <w:jc w:val="center"/>
      </w:pPr>
      <w:r>
        <w:t>8+5=（　）　9+4=（　）　7+6=（　）　6+6=（　）</w:t>
      </w:r>
    </w:p>
    <w:p w14:paraId="3DCEE249">
      <w:pPr>
        <w:pStyle w:val="167"/>
        <w:spacing w:after="40"/>
        <w:jc w:val="center"/>
      </w:pPr>
      <w:r>
        <w:t>9+8=（　）　8+8=（　）　7+5=（　）　5+9=（　）</w:t>
      </w:r>
    </w:p>
    <w:p w14:paraId="1A8BFF16">
      <w:pPr>
        <w:pStyle w:val="167"/>
        <w:spacing w:after="40"/>
        <w:jc w:val="center"/>
      </w:pPr>
      <w:r>
        <w:t>10-3=（　）　10-9=（　）　18-5=（　）　16-4=（　）</w:t>
      </w:r>
    </w:p>
    <w:p w14:paraId="4096978D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解决问题（加法）：</w:t>
      </w:r>
    </w:p>
    <w:p w14:paraId="4E691E03">
      <w:pPr>
        <w:pStyle w:val="169"/>
      </w:pPr>
      <w:r>
        <w:t>草地上有 6 只白羊，5 只黑羊，一共有几只羊？</w:t>
      </w:r>
    </w:p>
    <w:p w14:paraId="384B9B65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□○□</w:t>
      </w:r>
      <w:r>
        <w:t xml:space="preserve">＝</w:t>
      </w:r>
      <w:r>
        <w:rPr>
          <w:sz w:val="36"/>
          <w:szCs w:val="36"/>
        </w:rPr>
        <w:t xml:space="preserve">□</w:t>
      </w:r>
      <w:r>
        <w:t xml:space="preserve">（只）</w:t>
      </w:r>
    </w:p>
    <w:p w14:paraId="35E65EB1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解决问题（减法）：</w:t>
      </w:r>
    </w:p>
    <w:p w14:paraId="2BF815FF">
      <w:pPr>
        <w:pStyle w:val="169"/>
      </w:pPr>
      <w:r>
        <w:t>妈妈买了 16 个鸡蛋，用了 6 个，还剩几个？</w:t>
      </w:r>
    </w:p>
    <w:p w14:paraId="5D891F41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□○□</w:t>
      </w:r>
      <w:r>
        <w:t xml:space="preserve">＝</w:t>
      </w:r>
      <w:r>
        <w:rPr>
          <w:sz w:val="36"/>
          <w:szCs w:val="36"/>
        </w:rPr>
        <w:t xml:space="preserve">□</w:t>
      </w:r>
      <w:r>
        <w:t xml:space="preserve">（个）</w:t>
      </w:r>
    </w:p>
    <w:p w14:paraId="0170AFBB">
      <w:pPr>
        <w:spacing w:before="0" w:after="0" w:line="240" w:lineRule="auto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在○里填上 &gt;、&lt; 或 =：</w:t>
      </w:r>
    </w:p>
    <w:p w14:paraId="56187D5E">
      <w:pPr>
        <w:pStyle w:val="169"/>
        <w:spacing w:before="0" w:after="0" w:line="240" w:lineRule="auto"/>
      </w:pPr>
      <w:r>
        <w:t xml:space="preserve">7+6</w:t>
      </w:r>
      <w:r>
        <w:rPr>
          <w:sz w:val="36"/>
          <w:szCs w:val="36"/>
        </w:rPr>
        <w:t xml:space="preserve">○</w:t>
      </w:r>
      <w:r>
        <w:t xml:space="preserve">13　　8+5</w:t>
      </w:r>
      <w:r>
        <w:rPr>
          <w:sz w:val="36"/>
          <w:szCs w:val="36"/>
        </w:rPr>
        <w:t xml:space="preserve">○</w:t>
      </w:r>
      <w:r>
        <w:t xml:space="preserve">14　　9+7</w:t>
      </w:r>
      <w:r>
        <w:rPr>
          <w:sz w:val="36"/>
          <w:szCs w:val="36"/>
        </w:rPr>
        <w:t xml:space="preserve">○</w:t>
      </w:r>
      <w:r>
        <w:t xml:space="preserve">15</w:t>
      </w:r>
    </w:p>
    <w:p w14:paraId="4E550A41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五、 </w:t>
      </w:r>
      <w:r>
        <w:rPr>
          <w:rFonts w:ascii="Arial" w:hAnsi="Arial" w:eastAsia="宋体"/>
          <w:sz w:val="28"/>
        </w:rPr>
        <w:t>填一填：</w:t>
      </w:r>
    </w:p>
    <w:p w14:paraId="047E34AB">
      <w:pPr>
        <w:pStyle w:val="169"/>
      </w:pPr>
      <w:r>
        <w:t>1 个十和 3 个一合起来是（　）。</w:t>
      </w:r>
    </w:p>
    <w:p w14:paraId="27DB54D3">
      <w:pPr>
        <w:pStyle w:val="168"/>
        <w:spacing w:before="480"/>
      </w:pPr>
      <w:r>
        <w:t>姓名：＿＿＿＿＿＿　　日期：＿＿＿＿＿＿　　家长签字：＿＿＿＿＿＿</w:t>
      </w:r>
      <w:r>
        <w:br w:type="page"/>
      </w:r>
    </w:p>
    <w:p w14:paraId="4DDD7238">
      <w:pPr>
        <w:pStyle w:val="165"/>
      </w:pPr>
      <w:r>
        <w:t>1月15日</w:t>
      </w:r>
    </w:p>
    <w:p w14:paraId="30445FB0">
      <w:pPr>
        <w:pStyle w:val="166"/>
      </w:pPr>
      <w:r>
        <w:t>【语文】全册综合检测</w:t>
      </w:r>
    </w:p>
    <w:p w14:paraId="043900D7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认一认，大声读一读：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6563D2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exact"/>
          <w:jc w:val="center"/>
        </w:trPr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20DC6D4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口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FF7BF02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耳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EC7EF0B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目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726BC45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手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009D3F4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足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6F5F153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站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DF51A4B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坐</w:t>
            </w:r>
          </w:p>
        </w:tc>
      </w:tr>
    </w:tbl>
    <w:p w14:paraId="230C3FA0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0298E8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2AA447C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口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B2668B6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1CFFFCA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D803D4C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耳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11A8940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2CEFE13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94D51FF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目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FF84C18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192D7A9"/>
        </w:tc>
      </w:tr>
    </w:tbl>
    <w:p w14:paraId="1E2A7A8B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按课文内容填一填：</w:t>
      </w:r>
    </w:p>
    <w:p w14:paraId="0BA8F259">
      <w:pPr>
        <w:pStyle w:val="169"/>
      </w:pPr>
      <w:r>
        <w:t>站如（　），坐如（　）。行如风，卧如弓。</w:t>
      </w:r>
    </w:p>
    <w:p w14:paraId="2B919677">
      <w:pPr>
        <w:spacing w:before="80" w:after="2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连一连：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628181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835" w:type="dxa"/>
          </w:tcPr>
          <w:p w14:paraId="3AEA24AB">
            <w:pPr>
              <w:jc w:val="center"/>
            </w:pPr>
            <w:r>
              <w:rPr>
                <w:rFonts w:ascii="Arial" w:hAnsi="Arial" w:eastAsia="宋体"/>
                <w:sz w:val="32"/>
              </w:rPr>
              <w:t>口</w:t>
            </w:r>
          </w:p>
        </w:tc>
        <w:tc>
          <w:tcPr>
            <w:tcW w:w="2835" w:type="dxa"/>
          </w:tcPr>
          <w:p w14:paraId="0B2610BA">
            <w:pPr>
              <w:jc w:val="center"/>
            </w:pPr>
            <w:r>
              <w:rPr>
                <w:rFonts w:ascii="Arial" w:hAnsi="Arial" w:eastAsia="宋体"/>
                <w:sz w:val="32"/>
              </w:rPr>
              <w:t>耳朵</w:t>
            </w:r>
          </w:p>
        </w:tc>
      </w:tr>
      <w:tr w14:paraId="25B55E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835" w:type="dxa"/>
          </w:tcPr>
          <w:p w14:paraId="3E2F600E">
            <w:pPr>
              <w:jc w:val="center"/>
            </w:pPr>
            <w:r>
              <w:rPr>
                <w:rFonts w:ascii="Arial" w:hAnsi="Arial" w:eastAsia="宋体"/>
                <w:sz w:val="32"/>
              </w:rPr>
              <w:t>耳</w:t>
            </w:r>
          </w:p>
        </w:tc>
        <w:tc>
          <w:tcPr>
            <w:tcW w:w="2835" w:type="dxa"/>
          </w:tcPr>
          <w:p w14:paraId="2663E351">
            <w:pPr>
              <w:jc w:val="center"/>
            </w:pPr>
            <w:r>
              <w:rPr>
                <w:rFonts w:ascii="Arial" w:hAnsi="Arial" w:eastAsia="宋体"/>
                <w:sz w:val="32"/>
              </w:rPr>
              <w:t>眼睛</w:t>
            </w:r>
          </w:p>
        </w:tc>
      </w:tr>
      <w:tr w14:paraId="6884EB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835" w:type="dxa"/>
          </w:tcPr>
          <w:p w14:paraId="1FF587AD">
            <w:pPr>
              <w:jc w:val="center"/>
            </w:pPr>
            <w:r>
              <w:rPr>
                <w:rFonts w:ascii="Arial" w:hAnsi="Arial" w:eastAsia="宋体"/>
                <w:sz w:val="32"/>
              </w:rPr>
              <w:t>目</w:t>
            </w:r>
          </w:p>
        </w:tc>
        <w:tc>
          <w:tcPr>
            <w:tcW w:w="2835" w:type="dxa"/>
          </w:tcPr>
          <w:p w14:paraId="115EB4B9">
            <w:pPr>
              <w:jc w:val="center"/>
            </w:pPr>
            <w:r>
              <w:rPr>
                <w:rFonts w:ascii="Arial" w:hAnsi="Arial" w:eastAsia="宋体"/>
                <w:sz w:val="32"/>
              </w:rPr>
              <w:t>手</w:t>
            </w:r>
          </w:p>
        </w:tc>
      </w:tr>
      <w:tr w14:paraId="53FE65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835" w:type="dxa"/>
          </w:tcPr>
          <w:p w14:paraId="4943F432">
            <w:pPr>
              <w:jc w:val="center"/>
            </w:pPr>
            <w:r>
              <w:rPr>
                <w:rFonts w:ascii="Arial" w:hAnsi="Arial" w:eastAsia="宋体"/>
                <w:sz w:val="32"/>
              </w:rPr>
              <w:t>手</w:t>
            </w:r>
          </w:p>
        </w:tc>
        <w:tc>
          <w:tcPr>
            <w:tcW w:w="2835" w:type="dxa"/>
          </w:tcPr>
          <w:p w14:paraId="7A66178A">
            <w:pPr>
              <w:jc w:val="center"/>
            </w:pPr>
            <w:r>
              <w:rPr>
                <w:rFonts w:ascii="Arial" w:hAnsi="Arial" w:eastAsia="宋体"/>
                <w:sz w:val="32"/>
              </w:rPr>
              <w:t>嘴巴</w:t>
            </w:r>
          </w:p>
        </w:tc>
      </w:tr>
    </w:tbl>
    <w:p w14:paraId="2B881FE5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五、 </w:t>
      </w:r>
      <w:r>
        <w:rPr>
          <w:rFonts w:ascii="Arial" w:hAnsi="Arial" w:eastAsia="宋体"/>
          <w:sz w:val="28"/>
        </w:rPr>
        <w:t>读一读：</w:t>
      </w:r>
    </w:p>
    <w:p w14:paraId="5B15C96C">
      <w:pPr>
        <w:pStyle w:val="169"/>
      </w:pPr>
      <w:r>
        <w:t>远看山有色，近听水无声。春去花还在，人来鸟不惊。</w:t>
      </w:r>
    </w:p>
    <w:p w14:paraId="3AFD3464">
      <w:pPr>
        <w:pStyle w:val="166"/>
      </w:pPr>
      <w:r>
        <w:t>【数学】全册综合检测</w:t>
      </w:r>
    </w:p>
    <w:p w14:paraId="6FF654A3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算一算：</w:t>
      </w:r>
    </w:p>
    <w:p w14:paraId="42397DD2">
      <w:pPr>
        <w:pStyle w:val="167"/>
        <w:spacing w:after="40"/>
        <w:jc w:val="center"/>
      </w:pPr>
      <w:r>
        <w:t>9+4=（　）　8+5=（　）　7+6=（　）　6+5=（　）</w:t>
      </w:r>
    </w:p>
    <w:p w14:paraId="0CC9EF5C">
      <w:pPr>
        <w:pStyle w:val="167"/>
        <w:spacing w:after="40"/>
        <w:jc w:val="center"/>
      </w:pPr>
      <w:r>
        <w:t>9+6=（　）　8+7=（　）　7+7=（　）　6+7=（　）</w:t>
      </w:r>
    </w:p>
    <w:p w14:paraId="42011DC5">
      <w:pPr>
        <w:pStyle w:val="167"/>
        <w:spacing w:after="40"/>
        <w:jc w:val="center"/>
      </w:pPr>
      <w:r>
        <w:t>15-5=（　）　17-3=（　）　19-7=（　）　14-2=（　）</w:t>
      </w:r>
    </w:p>
    <w:p w14:paraId="5B723310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填一填：</w:t>
      </w:r>
    </w:p>
    <w:p w14:paraId="19DAA05D">
      <w:pPr>
        <w:pStyle w:val="169"/>
      </w:pPr>
      <w:r>
        <w:t>14 里面有（　）个十和（　）个一。2 个十是（　）。</w:t>
      </w:r>
    </w:p>
    <w:p w14:paraId="374E94A0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认钟表：</w:t>
      </w:r>
    </w:p>
    <w:p w14:paraId="5A59A599">
      <w:pPr>
        <w:pStyle w:val="169"/>
      </w:pPr>
      <w:r>
        <w:t>分针指向 6，时针在 3 和 4 之间，是（　）时半。</w:t>
      </w:r>
    </w:p>
    <w:p w14:paraId="3D1A67BE">
      <w:pPr>
        <w:spacing w:before="80" w:after="2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看图列式：</w:t>
      </w:r>
    </w:p>
    <w:p w14:paraId="16810980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△△△△△△△</w:t>
      </w:r>
      <w:r>
        <w:t xml:space="preserve">　</w:t>
      </w:r>
      <w:r>
        <w:rPr>
          <w:sz w:val="36"/>
          <w:szCs w:val="36"/>
        </w:rPr>
        <w:t xml:space="preserve">△△</w:t>
      </w:r>
      <w:r>
        <w:t xml:space="preserve">　＝（　）</w:t>
      </w:r>
    </w:p>
    <w:p w14:paraId="6229F074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□○□</w:t>
      </w:r>
      <w:r>
        <w:t xml:space="preserve">＝</w:t>
      </w:r>
      <w:r>
        <w:rPr>
          <w:sz w:val="36"/>
          <w:szCs w:val="36"/>
        </w:rPr>
        <w:t xml:space="preserve">□</w:t>
      </w:r>
    </w:p>
    <w:p w14:paraId="1D95F1C6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五、 </w:t>
      </w:r>
      <w:r>
        <w:rPr>
          <w:rFonts w:ascii="Arial" w:hAnsi="Arial" w:eastAsia="宋体"/>
          <w:sz w:val="28"/>
        </w:rPr>
        <w:t>解决问题：</w:t>
      </w:r>
    </w:p>
    <w:p w14:paraId="2253C19C">
      <w:pPr>
        <w:pStyle w:val="169"/>
      </w:pPr>
      <w:r>
        <w:t>有 9 个小朋友在跳绳，又来了 4 个，现在有几个？</w:t>
      </w:r>
    </w:p>
    <w:p w14:paraId="16E945BF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□○□</w:t>
      </w:r>
      <w:r>
        <w:t xml:space="preserve">＝</w:t>
      </w:r>
      <w:r>
        <w:rPr>
          <w:sz w:val="36"/>
          <w:szCs w:val="36"/>
        </w:rPr>
        <w:t xml:space="preserve">□</w:t>
      </w:r>
      <w:r>
        <w:t xml:space="preserve">（个）</w:t>
      </w:r>
    </w:p>
    <w:p w14:paraId="47DE50A7">
      <w:pPr>
        <w:pStyle w:val="168"/>
        <w:spacing w:before="0"/>
      </w:pPr>
      <w:r>
        <w:t>姓名：＿＿＿＿＿＿　　日期：＿＿＿＿＿＿　　家长签字：＿＿＿＿＿＿</w:t>
      </w:r>
      <w:r>
        <w:br w:type="page"/>
      </w:r>
    </w:p>
    <w:p w14:paraId="4C1904AC">
      <w:pPr>
        <w:pStyle w:val="165"/>
      </w:pPr>
      <w:r>
        <w:t>1月18日</w:t>
      </w:r>
    </w:p>
    <w:p w14:paraId="6BD08371">
      <w:pPr>
        <w:pStyle w:val="166"/>
      </w:pPr>
      <w:r>
        <w:t>【语文】期末强化练习（基础卷）</w:t>
      </w:r>
    </w:p>
    <w:p w14:paraId="1788E67E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认一认，大声读一读：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 w14:paraId="1AF2D4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6A8E2CE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一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80DBDBD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二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0A94143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三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30C8A47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四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5E9BEA2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五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0F25C1E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六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9FFEFBA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七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8B3241E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八</w:t>
            </w:r>
          </w:p>
        </w:tc>
      </w:tr>
    </w:tbl>
    <w:p w14:paraId="266F4575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5568AF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57E3E56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一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ADD214B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3A77594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C4719AF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二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3A28D28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C71A8A4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ED63A7A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三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40674DD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DDE3613"/>
        </w:tc>
      </w:tr>
    </w:tbl>
    <w:p w14:paraId="1F9E992D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按课文内容填一填：</w:t>
      </w:r>
    </w:p>
    <w:p w14:paraId="04BE381E">
      <w:pPr>
        <w:pStyle w:val="169"/>
      </w:pPr>
      <w:r>
        <w:t>一二三四五，金木水（　）土。</w:t>
      </w:r>
    </w:p>
    <w:p w14:paraId="1B35933F">
      <w:pPr>
        <w:spacing w:before="80" w:after="2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拼一拼，读一读：</w:t>
      </w:r>
    </w:p>
    <w:p w14:paraId="1EE00BA1">
      <w:pPr>
        <w:pStyle w:val="169"/>
      </w:pPr>
      <w:r>
        <w:t>bà ba　mā ma　dà mǐ　tǔ dì</w:t>
      </w:r>
    </w:p>
    <w:p w14:paraId="0D31BC2E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五、 </w:t>
      </w:r>
      <w:r>
        <w:rPr>
          <w:rFonts w:ascii="Arial" w:hAnsi="Arial" w:eastAsia="宋体"/>
          <w:sz w:val="28"/>
        </w:rPr>
        <w:t>读一读：</w:t>
      </w:r>
    </w:p>
    <w:p w14:paraId="56B80E0C">
      <w:pPr>
        <w:pStyle w:val="169"/>
      </w:pPr>
      <w:r>
        <w:t>天地分上下，日月照今古。</w:t>
      </w:r>
    </w:p>
    <w:p w14:paraId="5379A9A9">
      <w:pPr>
        <w:pStyle w:val="166"/>
      </w:pPr>
      <w:r>
        <w:t>【数学】期末强化练习（基础卷）</w:t>
      </w:r>
    </w:p>
    <w:p w14:paraId="6ED82E71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算一算：</w:t>
      </w:r>
    </w:p>
    <w:p w14:paraId="1F492A21">
      <w:pPr>
        <w:pStyle w:val="167"/>
        <w:spacing w:after="40"/>
        <w:jc w:val="center"/>
      </w:pPr>
      <w:r>
        <w:t>9+3=（　）　8+4=（　）　7+5=（　）　6+6=（　）</w:t>
      </w:r>
    </w:p>
    <w:p w14:paraId="24922410">
      <w:pPr>
        <w:pStyle w:val="167"/>
        <w:spacing w:after="40"/>
        <w:jc w:val="center"/>
      </w:pPr>
      <w:r>
        <w:t>9+2=（　）　8+3=（　）　7+4=（　）　6+5=（　）</w:t>
      </w:r>
    </w:p>
    <w:p w14:paraId="1855C5FF">
      <w:pPr>
        <w:pStyle w:val="167"/>
        <w:spacing w:after="40"/>
        <w:jc w:val="center"/>
      </w:pPr>
      <w:r>
        <w:t>10-5=（　）　10-2=（　）　10-8=（　）　10-7=（　）</w:t>
      </w:r>
    </w:p>
    <w:p w14:paraId="0D84C1C7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填一填：</w:t>
      </w:r>
    </w:p>
    <w:p w14:paraId="7FB73C70">
      <w:pPr>
        <w:pStyle w:val="169"/>
      </w:pPr>
      <w:r>
        <w:t>1 个十和 6 个一合起来是（　）。</w:t>
      </w:r>
    </w:p>
    <w:p w14:paraId="29C3C66C">
      <w:pPr>
        <w:pStyle w:val="169"/>
      </w:pPr>
      <w:r>
        <w:t>18 里面有（　）个十和（　）个一。</w:t>
      </w:r>
    </w:p>
    <w:p w14:paraId="75F80977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按顺序填数：</w:t>
      </w:r>
    </w:p>
    <w:p w14:paraId="565945CC">
      <w:pPr>
        <w:pStyle w:val="169"/>
      </w:pPr>
      <w:r>
        <w:t>（　），10，（　），12，（　），14，（　）</w:t>
      </w:r>
    </w:p>
    <w:p w14:paraId="52EF9EBA">
      <w:pPr>
        <w:spacing w:before="0" w:after="0" w:line="240" w:lineRule="auto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在○里填上 &gt;、&lt; 或 =：</w:t>
      </w:r>
    </w:p>
    <w:p w14:paraId="1E52B78B">
      <w:pPr>
        <w:pStyle w:val="169"/>
        <w:spacing w:before="0" w:after="0" w:line="240" w:lineRule="auto"/>
      </w:pPr>
      <w:r>
        <w:t xml:space="preserve">9+4</w:t>
      </w:r>
      <w:r>
        <w:rPr>
          <w:sz w:val="36"/>
          <w:szCs w:val="36"/>
        </w:rPr>
        <w:t xml:space="preserve">○</w:t>
      </w:r>
      <w:r>
        <w:t xml:space="preserve">13　　8+5</w:t>
      </w:r>
      <w:r>
        <w:rPr>
          <w:sz w:val="36"/>
          <w:szCs w:val="36"/>
        </w:rPr>
        <w:t xml:space="preserve">○</w:t>
      </w:r>
      <w:r>
        <w:t xml:space="preserve">11　　7+6</w:t>
      </w:r>
      <w:r>
        <w:rPr>
          <w:sz w:val="36"/>
          <w:szCs w:val="36"/>
        </w:rPr>
        <w:t xml:space="preserve">○</w:t>
      </w:r>
      <w:r>
        <w:t xml:space="preserve">15</w:t>
      </w:r>
    </w:p>
    <w:p w14:paraId="1A22C8D4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五、 </w:t>
      </w:r>
      <w:r>
        <w:rPr>
          <w:rFonts w:ascii="Arial" w:hAnsi="Arial" w:eastAsia="宋体"/>
          <w:sz w:val="28"/>
        </w:rPr>
        <w:t>看图列式：</w:t>
      </w:r>
    </w:p>
    <w:p w14:paraId="2DC210ED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☆☆☆☆</w:t>
      </w:r>
      <w:r>
        <w:t xml:space="preserve">　</w:t>
      </w:r>
      <w:r>
        <w:rPr>
          <w:sz w:val="36"/>
          <w:szCs w:val="36"/>
        </w:rPr>
        <w:t xml:space="preserve">☆☆☆</w:t>
      </w:r>
      <w:r>
        <w:t xml:space="preserve">　＝（　）</w:t>
      </w:r>
    </w:p>
    <w:p w14:paraId="1D6953F5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□○□</w:t>
      </w:r>
      <w:r>
        <w:t xml:space="preserve">＝</w:t>
      </w:r>
      <w:r>
        <w:rPr>
          <w:sz w:val="36"/>
          <w:szCs w:val="36"/>
        </w:rPr>
        <w:t xml:space="preserve">□</w:t>
      </w:r>
    </w:p>
    <w:p w14:paraId="34BBAC2A">
      <w:pPr>
        <w:pStyle w:val="168"/>
        <w:spacing w:before="480"/>
      </w:pPr>
      <w:r>
        <w:t>姓名：＿＿＿＿＿＿　　日期：＿＿＿＿＿＿　　家长签字：＿＿＿＿＿＿</w:t>
      </w:r>
      <w:r>
        <w:br w:type="page"/>
      </w:r>
    </w:p>
    <w:p w14:paraId="259A6865">
      <w:pPr>
        <w:pStyle w:val="165"/>
      </w:pPr>
      <w:r>
        <w:t>1月19日</w:t>
      </w:r>
    </w:p>
    <w:p w14:paraId="36BFF6BF">
      <w:pPr>
        <w:pStyle w:val="166"/>
      </w:pPr>
      <w:r>
        <w:t>【语文】期末强化练习（提高卷）</w:t>
      </w:r>
    </w:p>
    <w:p w14:paraId="78B42DE4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认一认，大声读一读：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 w14:paraId="0A09E2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  <w:jc w:val="center"/>
        </w:trPr>
        <w:tc>
          <w:tcPr>
            <w:tcW w:w="79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C0AEE0F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书</w:t>
            </w:r>
          </w:p>
        </w:tc>
        <w:tc>
          <w:tcPr>
            <w:tcW w:w="79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74C1752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包</w:t>
            </w:r>
          </w:p>
        </w:tc>
        <w:tc>
          <w:tcPr>
            <w:tcW w:w="79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31F560F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尺</w:t>
            </w:r>
          </w:p>
        </w:tc>
        <w:tc>
          <w:tcPr>
            <w:tcW w:w="79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ECC0413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子</w:t>
            </w:r>
          </w:p>
        </w:tc>
        <w:tc>
          <w:tcPr>
            <w:tcW w:w="79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9EAA5C0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作</w:t>
            </w:r>
          </w:p>
        </w:tc>
        <w:tc>
          <w:tcPr>
            <w:tcW w:w="79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652BDCA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业</w:t>
            </w:r>
          </w:p>
        </w:tc>
        <w:tc>
          <w:tcPr>
            <w:tcW w:w="79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C4B0ABA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本</w:t>
            </w:r>
          </w:p>
        </w:tc>
        <w:tc>
          <w:tcPr>
            <w:tcW w:w="79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C8DA62E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笔</w:t>
            </w:r>
          </w:p>
        </w:tc>
      </w:tr>
    </w:tbl>
    <w:p w14:paraId="2CD8FD85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14090603"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B0E623A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书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61598F2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F99C136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DACA0A3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包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D734451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1C53FAF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58DB5E3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尺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8BFF5DD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972D7B5"/>
        </w:tc>
      </w:tr>
    </w:tbl>
    <w:p w14:paraId="33924C00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填一填（数量词）：</w:t>
      </w:r>
    </w:p>
    <w:p w14:paraId="75A30BFA">
      <w:pPr>
        <w:pStyle w:val="169"/>
      </w:pPr>
      <w:r>
        <w:t>一（　）牛　　一（　）猫　　一（　）伞　　一（　）桃</w:t>
      </w:r>
    </w:p>
    <w:p w14:paraId="7582DC02">
      <w:pPr>
        <w:spacing w:before="80" w:after="2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读一读，回答问题：</w:t>
      </w:r>
    </w:p>
    <w:p w14:paraId="5CE8F17D">
      <w:pPr>
        <w:pStyle w:val="169"/>
      </w:pPr>
      <w:r>
        <w:t>我有一个小书包，里面有尺子、作业本和铅笔。每天我都背着它上学。</w:t>
      </w:r>
    </w:p>
    <w:p w14:paraId="30C76211">
      <w:pPr>
        <w:pStyle w:val="169"/>
        <w:spacing w:before="0" w:after="0" w:line="240" w:lineRule="auto"/>
      </w:pPr>
      <w:r>
        <w:t xml:space="preserve">书包里有什么？用</w:t>
      </w:r>
      <w:r>
        <w:rPr>
          <w:sz w:val="36"/>
          <w:szCs w:val="36"/>
        </w:rPr>
        <w:t xml:space="preserve">○</w:t>
      </w:r>
      <w:r>
        <w:t xml:space="preserve">圈出来。（尺子　橡皮　作业本　铅笔　水壶）</w:t>
      </w:r>
    </w:p>
    <w:p w14:paraId="2A3A0CDF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五、 </w:t>
      </w:r>
      <w:r>
        <w:rPr>
          <w:rFonts w:ascii="Arial" w:hAnsi="Arial" w:eastAsia="宋体"/>
          <w:sz w:val="28"/>
        </w:rPr>
        <w:t>读一读：</w:t>
      </w:r>
    </w:p>
    <w:p w14:paraId="0B7F6FD2">
      <w:pPr>
        <w:pStyle w:val="169"/>
      </w:pPr>
      <w:r>
        <w:t>我的小书包，宝贝真不少。</w:t>
      </w:r>
    </w:p>
    <w:p w14:paraId="527652DE">
      <w:pPr>
        <w:pStyle w:val="166"/>
      </w:pPr>
      <w:r>
        <w:t>【数学】期末强化练习（提高卷）</w:t>
      </w:r>
    </w:p>
    <w:p w14:paraId="3F2A0CFF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算一算：</w:t>
      </w:r>
    </w:p>
    <w:p w14:paraId="556C28A1">
      <w:pPr>
        <w:pStyle w:val="167"/>
        <w:spacing w:after="40"/>
        <w:jc w:val="center"/>
      </w:pPr>
      <w:r>
        <w:t>9+5=（　）　8+6=（　）　7+7=（　）　6+6=（　）</w:t>
      </w:r>
    </w:p>
    <w:p w14:paraId="6A05502B">
      <w:pPr>
        <w:pStyle w:val="167"/>
        <w:spacing w:after="40"/>
        <w:jc w:val="center"/>
      </w:pPr>
      <w:r>
        <w:t>9+8=（　）　8+7=（　）　7+6=（　）　5+8=（　）</w:t>
      </w:r>
    </w:p>
    <w:p w14:paraId="78205B15">
      <w:pPr>
        <w:pStyle w:val="167"/>
        <w:spacing w:after="40"/>
        <w:jc w:val="center"/>
      </w:pPr>
      <w:r>
        <w:t>17-5=（　）　19-7=（　）　15-3=（　）　18-6=（　）</w:t>
      </w:r>
    </w:p>
    <w:p w14:paraId="7E480F73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解决问题：</w:t>
      </w:r>
    </w:p>
    <w:p w14:paraId="5CA41D4A">
      <w:pPr>
        <w:pStyle w:val="169"/>
      </w:pPr>
      <w:r>
        <w:t>同学们排队，小明前面有 4 人，后面有 5 人，这一队一共有几人？</w:t>
      </w:r>
    </w:p>
    <w:p w14:paraId="39799EDC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□○□○□</w:t>
      </w:r>
      <w:r>
        <w:t xml:space="preserve">＝</w:t>
      </w:r>
      <w:r>
        <w:rPr>
          <w:sz w:val="36"/>
          <w:szCs w:val="36"/>
        </w:rPr>
        <w:t xml:space="preserve">□</w:t>
      </w:r>
      <w:r>
        <w:t xml:space="preserve">（人）</w:t>
      </w:r>
    </w:p>
    <w:p w14:paraId="17802959">
      <w:pPr>
        <w:spacing w:before="0" w:after="0" w:line="240" w:lineRule="auto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在○里填上 &gt;、&lt; 或 =：</w:t>
      </w:r>
    </w:p>
    <w:p w14:paraId="29D5F479">
      <w:pPr>
        <w:pStyle w:val="169"/>
        <w:spacing w:before="0" w:after="0" w:line="240" w:lineRule="auto"/>
      </w:pPr>
      <w:r>
        <w:t xml:space="preserve">6+7</w:t>
      </w:r>
      <w:r>
        <w:rPr>
          <w:sz w:val="36"/>
          <w:szCs w:val="36"/>
        </w:rPr>
        <w:t xml:space="preserve">○</w:t>
      </w:r>
      <w:r>
        <w:t xml:space="preserve">14　　9+6</w:t>
      </w:r>
      <w:r>
        <w:rPr>
          <w:sz w:val="36"/>
          <w:szCs w:val="36"/>
        </w:rPr>
        <w:t xml:space="preserve">○</w:t>
      </w:r>
      <w:r>
        <w:t xml:space="preserve">14　　8+8</w:t>
      </w:r>
      <w:r>
        <w:rPr>
          <w:sz w:val="36"/>
          <w:szCs w:val="36"/>
        </w:rPr>
        <w:t xml:space="preserve">○</w:t>
      </w:r>
      <w:r>
        <w:t xml:space="preserve">15</w:t>
      </w:r>
    </w:p>
    <w:p w14:paraId="738CE826">
      <w:pPr>
        <w:spacing w:before="80" w:after="2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填一填：</w:t>
      </w:r>
    </w:p>
    <w:p w14:paraId="0AC29EFA">
      <w:pPr>
        <w:pStyle w:val="169"/>
      </w:pPr>
      <w:r>
        <w:t>比 14 多 3 的数是（　）。比 18 少 5 的数是（　）。</w:t>
      </w:r>
    </w:p>
    <w:p w14:paraId="4D603A4B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五、 </w:t>
      </w:r>
      <w:r>
        <w:rPr>
          <w:rFonts w:ascii="Arial" w:hAnsi="Arial" w:eastAsia="宋体"/>
          <w:sz w:val="28"/>
        </w:rPr>
        <w:t>认钟表：</w:t>
      </w:r>
    </w:p>
    <w:p w14:paraId="3E539A66">
      <w:pPr>
        <w:pStyle w:val="169"/>
      </w:pPr>
      <w:r>
        <w:t>分针指向 12，时针指向 9，是（　）时。</w:t>
      </w:r>
    </w:p>
    <w:p w14:paraId="5DF6B63D">
      <w:pPr>
        <w:pStyle w:val="168"/>
        <w:spacing w:before="480"/>
      </w:pPr>
      <w:r>
        <w:t>姓名：＿＿＿＿＿＿　　日期：＿＿＿＿＿＿　　家长签字：＿＿＿＿＿＿</w:t>
      </w:r>
      <w:r>
        <w:br w:type="page"/>
      </w:r>
    </w:p>
    <w:p w14:paraId="665E9035">
      <w:pPr>
        <w:pStyle w:val="165"/>
      </w:pPr>
      <w:r>
        <w:t>1月20日</w:t>
      </w:r>
    </w:p>
    <w:p w14:paraId="1F7374D2">
      <w:pPr>
        <w:pStyle w:val="166"/>
      </w:pPr>
      <w:r>
        <w:t>【语文】期末强化练习（综合卷）</w:t>
      </w:r>
    </w:p>
    <w:p w14:paraId="2E22D957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拼一拼，认一认（四线三格）：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 w14:paraId="55DFA0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2E31000A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4EDED67D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6D58632C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2AA7552B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6B1A5906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200113BD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12580319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661ABA11"/>
        </w:tc>
      </w:tr>
      <w:tr w14:paraId="0603A4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98149BA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a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2C9FE4C6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n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D97338D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 xml:space="preserve"> 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C49A418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e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0CA496F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n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3BA17780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 xml:space="preserve"> 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1FA8A72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i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BF4CE25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n</w:t>
            </w:r>
          </w:p>
        </w:tc>
      </w:tr>
      <w:tr w14:paraId="26E280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65716EB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F997567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37B18907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DFEE174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CBF2592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3E72592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122D7D0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D4308DA"/>
        </w:tc>
      </w:tr>
    </w:tbl>
    <w:p w14:paraId="7A30C2E6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6B7888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C687AD1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竹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7B48033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B526855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7784C45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马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4035627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DEF48DA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AA575F6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鸟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5C93B28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94D37E9"/>
        </w:tc>
      </w:tr>
    </w:tbl>
    <w:p w14:paraId="3763A6D1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按课文内容填一填：</w:t>
      </w:r>
    </w:p>
    <w:p w14:paraId="30F351CC">
      <w:pPr>
        <w:pStyle w:val="169"/>
      </w:pPr>
      <w:r>
        <w:t>日月（　），田力男。小大（　），小土尘。</w:t>
      </w:r>
    </w:p>
    <w:p w14:paraId="60D58D75">
      <w:pPr>
        <w:spacing w:before="80" w:after="2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连一连：</w:t>
      </w:r>
    </w:p>
    <w:p w14:paraId="5E3D3D62">
      <w:pPr>
        <w:pStyle w:val="169"/>
      </w:pPr>
      <w:r>
        <w:t>小—尖　人—众　双—林　木—森</w:t>
      </w:r>
    </w:p>
    <w:p w14:paraId="107BB4F0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五、 </w:t>
      </w:r>
      <w:r>
        <w:rPr>
          <w:rFonts w:ascii="Arial" w:hAnsi="Arial" w:eastAsia="宋体"/>
          <w:sz w:val="28"/>
        </w:rPr>
        <w:t>读一读：</w:t>
      </w:r>
    </w:p>
    <w:p w14:paraId="1DBB5B17">
      <w:pPr>
        <w:pStyle w:val="169"/>
      </w:pPr>
      <w:r>
        <w:t>前人栽树，后人乘凉。千里之行，始于足下。</w:t>
      </w:r>
    </w:p>
    <w:p w14:paraId="62F97D34">
      <w:pPr>
        <w:pStyle w:val="166"/>
      </w:pPr>
      <w:r>
        <w:t>【数学】期末强化练习（综合卷）</w:t>
      </w:r>
    </w:p>
    <w:p w14:paraId="762E4223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算一算：</w:t>
      </w:r>
    </w:p>
    <w:p w14:paraId="2FA7587C">
      <w:pPr>
        <w:pStyle w:val="167"/>
        <w:spacing w:after="40"/>
        <w:jc w:val="center"/>
      </w:pPr>
      <w:r>
        <w:t>8+4=（　）　9+6=（　）　7+5=（　）　6+7=（　）</w:t>
      </w:r>
    </w:p>
    <w:p w14:paraId="4BD5743C">
      <w:pPr>
        <w:pStyle w:val="167"/>
        <w:spacing w:after="40"/>
        <w:jc w:val="center"/>
      </w:pPr>
      <w:r>
        <w:t>9+7=（　）　8+5=（　）　7+8=（　）　5+6=（　）</w:t>
      </w:r>
    </w:p>
    <w:p w14:paraId="49353D8F">
      <w:pPr>
        <w:pStyle w:val="167"/>
        <w:spacing w:after="40"/>
        <w:jc w:val="center"/>
      </w:pPr>
      <w:r>
        <w:t>14-3=（　）　16-4=（　）　19-6=（　）　13-2=（　）</w:t>
      </w:r>
    </w:p>
    <w:p w14:paraId="4D962FEF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填一填：</w:t>
      </w:r>
    </w:p>
    <w:p w14:paraId="4BC4632D">
      <w:pPr>
        <w:pStyle w:val="169"/>
      </w:pPr>
      <w:r>
        <w:t>15 里面有（　）个十和（　）个一。</w:t>
      </w:r>
    </w:p>
    <w:p w14:paraId="0BCC94B3">
      <w:pPr>
        <w:pStyle w:val="169"/>
      </w:pPr>
      <w:r>
        <w:t>十位上是 1，个位上是 7，这个数是（　）。</w:t>
      </w:r>
    </w:p>
    <w:p w14:paraId="29CAC94F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看图列式：</w:t>
      </w:r>
    </w:p>
    <w:p w14:paraId="663B4162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○○○○○○○○</w:t>
      </w:r>
      <w:r>
        <w:t xml:space="preserve">　划去 5 个　还剩（　）个</w:t>
      </w:r>
    </w:p>
    <w:p w14:paraId="0940DD69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□○□</w:t>
      </w:r>
      <w:r>
        <w:t xml:space="preserve">＝</w:t>
      </w:r>
      <w:r>
        <w:rPr>
          <w:sz w:val="36"/>
          <w:szCs w:val="36"/>
        </w:rPr>
        <w:t xml:space="preserve">□</w:t>
      </w:r>
    </w:p>
    <w:p w14:paraId="5B8A23B6">
      <w:pPr>
        <w:spacing w:before="80" w:after="2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解决问题：</w:t>
      </w:r>
    </w:p>
    <w:p w14:paraId="5B31869D">
      <w:pPr>
        <w:pStyle w:val="169"/>
      </w:pPr>
      <w:r>
        <w:t>有 8 个苹果，吃了一些后还剩 3 个，吃了几个？</w:t>
      </w:r>
    </w:p>
    <w:p w14:paraId="60F54C35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□○□</w:t>
      </w:r>
      <w:r>
        <w:t xml:space="preserve">＝</w:t>
      </w:r>
      <w:r>
        <w:rPr>
          <w:sz w:val="36"/>
          <w:szCs w:val="36"/>
        </w:rPr>
        <w:t xml:space="preserve">□</w:t>
      </w:r>
      <w:r>
        <w:t xml:space="preserve">（个）</w:t>
      </w:r>
    </w:p>
    <w:p w14:paraId="51BC4BEF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五、 </w:t>
      </w:r>
      <w:r>
        <w:rPr>
          <w:rFonts w:ascii="Arial" w:hAnsi="Arial" w:eastAsia="宋体"/>
          <w:sz w:val="28"/>
        </w:rPr>
        <w:t>认一认（图形）：</w:t>
      </w:r>
    </w:p>
    <w:p w14:paraId="163B3251">
      <w:pPr>
        <w:pStyle w:val="169"/>
      </w:pPr>
      <w:r>
        <w:t>骰子的形状是（长方体　正方体），茶叶筒的形状是（圆柱　球）。</w:t>
      </w:r>
    </w:p>
    <w:p w14:paraId="4A68131B">
      <w:pPr>
        <w:pStyle w:val="168"/>
        <w:spacing w:before="480"/>
      </w:pPr>
      <w:r>
        <w:t>姓名：＿＿＿＿＿＿　　日期：＿＿＿＿＿＿　　家长签字：＿＿＿＿＿＿</w:t>
      </w:r>
      <w:r>
        <w:br w:type="page"/>
      </w:r>
    </w:p>
    <w:p w14:paraId="791850B4">
      <w:pPr>
        <w:pStyle w:val="165"/>
      </w:pPr>
      <w:r>
        <w:t>1月21日</w:t>
      </w:r>
    </w:p>
    <w:p w14:paraId="725A4B8C">
      <w:pPr>
        <w:pStyle w:val="166"/>
      </w:pPr>
      <w:r>
        <w:t>【语文】薄弱环节针对性练习</w:t>
      </w:r>
    </w:p>
    <w:p w14:paraId="730DF5BD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认一认，大声读一读：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02B4E6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exact"/>
          <w:jc w:val="center"/>
        </w:trPr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B61D850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羊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8DF8D3A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鸟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85B4C08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虫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8C1E0D5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花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79F6E9E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山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FE844A3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玉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78E9457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石</w:t>
            </w:r>
          </w:p>
        </w:tc>
      </w:tr>
    </w:tbl>
    <w:p w14:paraId="484E9882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26BA63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DD21535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虫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7C3DBB0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882F3E6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EE8388A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云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D62F3A2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A60DC0B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2FA8271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山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F500501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83BB503"/>
        </w:tc>
      </w:tr>
    </w:tbl>
    <w:p w14:paraId="7F9173D4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比一比，再组词：</w:t>
      </w:r>
    </w:p>
    <w:p w14:paraId="5FB21D55">
      <w:pPr>
        <w:pStyle w:val="169"/>
      </w:pPr>
      <w:r>
        <w:t>木（　　）　目（　　）　口（　　）　日（　　）</w:t>
      </w:r>
    </w:p>
    <w:p w14:paraId="55CF0F83">
      <w:pPr>
        <w:spacing w:before="80" w:after="2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按课文内容填一填：</w:t>
      </w:r>
    </w:p>
    <w:p w14:paraId="17312D71">
      <w:pPr>
        <w:pStyle w:val="169"/>
      </w:pPr>
      <w:r>
        <w:t>鱼戏莲叶间。鱼戏莲叶东，鱼戏莲叶（　），鱼戏莲叶南，鱼戏莲叶（　）。</w:t>
      </w:r>
    </w:p>
    <w:p w14:paraId="40D92C22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五、 </w:t>
      </w:r>
      <w:r>
        <w:rPr>
          <w:rFonts w:ascii="Arial" w:hAnsi="Arial" w:eastAsia="宋体"/>
          <w:sz w:val="28"/>
        </w:rPr>
        <w:t>读一读：</w:t>
      </w:r>
    </w:p>
    <w:p w14:paraId="5538A78D">
      <w:pPr>
        <w:pStyle w:val="169"/>
      </w:pPr>
      <w:r>
        <w:t>种瓜得瓜，种豆得豆。</w:t>
      </w:r>
    </w:p>
    <w:p w14:paraId="78E9F900">
      <w:pPr>
        <w:pStyle w:val="166"/>
      </w:pPr>
      <w:r>
        <w:t>【数学】薄弱环节针对性练习</w:t>
      </w:r>
    </w:p>
    <w:p w14:paraId="64C6557E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算一算：</w:t>
      </w:r>
    </w:p>
    <w:p w14:paraId="1A7D7BC2">
      <w:pPr>
        <w:pStyle w:val="167"/>
        <w:spacing w:after="40"/>
        <w:jc w:val="center"/>
      </w:pPr>
      <w:r>
        <w:t>9+4=（　）　8+5=（　）　7+6=（　）　6+5=（　）</w:t>
      </w:r>
    </w:p>
    <w:p w14:paraId="5D13E585">
      <w:pPr>
        <w:pStyle w:val="167"/>
        <w:spacing w:after="40"/>
        <w:jc w:val="center"/>
      </w:pPr>
      <w:r>
        <w:t>9+6=（　）　8+7=（　）　7+7=（　）　6+6=（　）</w:t>
      </w:r>
    </w:p>
    <w:p w14:paraId="2F0B6829">
      <w:pPr>
        <w:pStyle w:val="167"/>
        <w:spacing w:after="40"/>
        <w:jc w:val="center"/>
      </w:pPr>
      <w:r>
        <w:t>18-5=（　）　16-4=（　）　19-7=（　）　17-3=（　）</w:t>
      </w:r>
    </w:p>
    <w:p w14:paraId="0C09C86D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填一填：</w:t>
      </w:r>
    </w:p>
    <w:p w14:paraId="4FEEAB48">
      <w:pPr>
        <w:pStyle w:val="169"/>
      </w:pPr>
      <w:r>
        <w:t>11，（　），13，（　），15，（　），17，（　），19</w:t>
      </w:r>
    </w:p>
    <w:p w14:paraId="511031F4">
      <w:pPr>
        <w:spacing w:before="0" w:after="0" w:line="240" w:lineRule="auto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在○里填上 &gt;、&lt; 或 =：</w:t>
      </w:r>
    </w:p>
    <w:p w14:paraId="6002C186">
      <w:pPr>
        <w:pStyle w:val="169"/>
        <w:spacing w:before="0" w:after="0" w:line="240" w:lineRule="auto"/>
      </w:pPr>
      <w:r>
        <w:t xml:space="preserve">8+6</w:t>
      </w:r>
      <w:r>
        <w:rPr>
          <w:sz w:val="36"/>
          <w:szCs w:val="36"/>
        </w:rPr>
        <w:t xml:space="preserve">○</w:t>
      </w:r>
      <w:r>
        <w:t xml:space="preserve">13　　9+5</w:t>
      </w:r>
      <w:r>
        <w:rPr>
          <w:sz w:val="36"/>
          <w:szCs w:val="36"/>
        </w:rPr>
        <w:t xml:space="preserve">○</w:t>
      </w:r>
      <w:r>
        <w:t xml:space="preserve">14　　7+7</w:t>
      </w:r>
      <w:r>
        <w:rPr>
          <w:sz w:val="36"/>
          <w:szCs w:val="36"/>
        </w:rPr>
        <w:t xml:space="preserve">○</w:t>
      </w:r>
      <w:r>
        <w:t xml:space="preserve">15</w:t>
      </w:r>
    </w:p>
    <w:p w14:paraId="5E467C7A">
      <w:pPr>
        <w:spacing w:before="80" w:after="2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看图列式：</w:t>
      </w:r>
    </w:p>
    <w:p w14:paraId="5BD956BE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△△△△△△</w:t>
      </w:r>
      <w:r>
        <w:t xml:space="preserve">　</w:t>
      </w:r>
      <w:r>
        <w:rPr>
          <w:sz w:val="36"/>
          <w:szCs w:val="36"/>
        </w:rPr>
        <w:t xml:space="preserve">△△△</w:t>
      </w:r>
      <w:r>
        <w:t xml:space="preserve">　＝（　）</w:t>
      </w:r>
    </w:p>
    <w:p w14:paraId="18300A53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□○□</w:t>
      </w:r>
      <w:r>
        <w:t xml:space="preserve">＝</w:t>
      </w:r>
      <w:r>
        <w:rPr>
          <w:sz w:val="36"/>
          <w:szCs w:val="36"/>
        </w:rPr>
        <w:t xml:space="preserve">□</w:t>
      </w:r>
    </w:p>
    <w:p w14:paraId="7732F268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五、 </w:t>
      </w:r>
      <w:r>
        <w:rPr>
          <w:rFonts w:ascii="Arial" w:hAnsi="Arial" w:eastAsia="宋体"/>
          <w:sz w:val="28"/>
        </w:rPr>
        <w:t>解决问题：</w:t>
      </w:r>
    </w:p>
    <w:p w14:paraId="52BB5B7D">
      <w:pPr>
        <w:pStyle w:val="169"/>
      </w:pPr>
      <w:r>
        <w:t>红花有 7 朵，黄花和红花同样多，一共有几朵花？</w:t>
      </w:r>
    </w:p>
    <w:p w14:paraId="3B099621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□○□</w:t>
      </w:r>
      <w:r>
        <w:t xml:space="preserve">＝</w:t>
      </w:r>
      <w:r>
        <w:rPr>
          <w:sz w:val="36"/>
          <w:szCs w:val="36"/>
        </w:rPr>
        <w:t xml:space="preserve">□</w:t>
      </w:r>
      <w:r>
        <w:t xml:space="preserve">（朵）</w:t>
      </w:r>
    </w:p>
    <w:p w14:paraId="5CC2E1D3">
      <w:pPr>
        <w:pStyle w:val="168"/>
        <w:spacing w:before="480"/>
      </w:pPr>
      <w:r>
        <w:t>姓名：＿＿＿＿＿＿　　日期：＿＿＿＿＿＿　　家长签字：＿＿＿＿＿＿</w:t>
      </w:r>
      <w:r>
        <w:br w:type="page"/>
      </w:r>
    </w:p>
    <w:p w14:paraId="0C8089B2">
      <w:pPr>
        <w:pStyle w:val="165"/>
      </w:pPr>
      <w:r>
        <w:t>1月22日</w:t>
      </w:r>
    </w:p>
    <w:p w14:paraId="1060A5D0">
      <w:pPr>
        <w:pStyle w:val="166"/>
      </w:pPr>
      <w:r>
        <w:t>【语文】考前心态调整·轻松练习</w:t>
      </w:r>
    </w:p>
    <w:p w14:paraId="4DB1F938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认一认，大声读一读：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 w14:paraId="279208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exact"/>
          <w:jc w:val="center"/>
        </w:trPr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FAF8CA0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爸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8518288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爸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BD952D5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妈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7F8EB96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妈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FEB2E19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我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7B1EBDE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家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87D2548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大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18C819E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门</w:t>
            </w:r>
          </w:p>
        </w:tc>
      </w:tr>
    </w:tbl>
    <w:p w14:paraId="4269E1FF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5CFF2D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C1BA04F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大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607F134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71E371C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5713CB9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米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2A767DB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5ED7140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981C2C8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土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5F5E419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54A1D9A"/>
        </w:tc>
      </w:tr>
    </w:tbl>
    <w:p w14:paraId="778134D6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拼一拼，连一连：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6C1EBC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835" w:type="dxa"/>
          </w:tcPr>
          <w:p w14:paraId="29192572">
            <w:pPr>
              <w:jc w:val="center"/>
            </w:pPr>
            <w:r>
              <w:rPr>
                <w:rFonts w:ascii="Arial" w:hAnsi="Arial" w:eastAsia="宋体"/>
                <w:sz w:val="32"/>
              </w:rPr>
              <w:t>xiǎo cǎo</w:t>
            </w:r>
          </w:p>
        </w:tc>
        <w:tc>
          <w:tcPr>
            <w:tcW w:w="2835" w:type="dxa"/>
          </w:tcPr>
          <w:p w14:paraId="0787CFE1">
            <w:pPr>
              <w:jc w:val="center"/>
            </w:pPr>
            <w:r>
              <w:rPr>
                <w:rFonts w:ascii="Arial" w:hAnsi="Arial" w:eastAsia="宋体"/>
                <w:sz w:val="32"/>
              </w:rPr>
              <w:t>白云</w:t>
            </w:r>
          </w:p>
        </w:tc>
      </w:tr>
      <w:tr w14:paraId="696DF2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835" w:type="dxa"/>
          </w:tcPr>
          <w:p w14:paraId="40C19539">
            <w:pPr>
              <w:jc w:val="center"/>
            </w:pPr>
            <w:r>
              <w:rPr>
                <w:rFonts w:ascii="Arial" w:hAnsi="Arial" w:eastAsia="宋体"/>
                <w:sz w:val="32"/>
              </w:rPr>
              <w:t>bái yún</w:t>
            </w:r>
          </w:p>
        </w:tc>
        <w:tc>
          <w:tcPr>
            <w:tcW w:w="2835" w:type="dxa"/>
          </w:tcPr>
          <w:p w14:paraId="5E8513DC">
            <w:pPr>
              <w:jc w:val="center"/>
            </w:pPr>
            <w:r>
              <w:rPr>
                <w:rFonts w:ascii="Arial" w:hAnsi="Arial" w:eastAsia="宋体"/>
                <w:sz w:val="32"/>
              </w:rPr>
              <w:t>小草</w:t>
            </w:r>
          </w:p>
        </w:tc>
      </w:tr>
      <w:tr w14:paraId="12399E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835" w:type="dxa"/>
          </w:tcPr>
          <w:p w14:paraId="671C717E">
            <w:pPr>
              <w:jc w:val="center"/>
            </w:pPr>
            <w:r>
              <w:rPr>
                <w:rFonts w:ascii="Arial" w:hAnsi="Arial" w:eastAsia="宋体"/>
                <w:sz w:val="32"/>
              </w:rPr>
              <w:t>dà dì</w:t>
            </w:r>
          </w:p>
        </w:tc>
        <w:tc>
          <w:tcPr>
            <w:tcW w:w="2835" w:type="dxa"/>
          </w:tcPr>
          <w:p w14:paraId="154A81A1">
            <w:pPr>
              <w:jc w:val="center"/>
            </w:pPr>
            <w:r>
              <w:rPr>
                <w:rFonts w:ascii="Arial" w:hAnsi="Arial" w:eastAsia="宋体"/>
                <w:sz w:val="32"/>
              </w:rPr>
              <w:t>月儿</w:t>
            </w:r>
          </w:p>
        </w:tc>
      </w:tr>
      <w:tr w14:paraId="7049F4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835" w:type="dxa"/>
          </w:tcPr>
          <w:p w14:paraId="19A76BCC">
            <w:pPr>
              <w:jc w:val="center"/>
            </w:pPr>
            <w:r>
              <w:rPr>
                <w:rFonts w:ascii="Arial" w:hAnsi="Arial" w:eastAsia="宋体"/>
                <w:sz w:val="32"/>
              </w:rPr>
              <w:t>yuè ér</w:t>
            </w:r>
          </w:p>
        </w:tc>
        <w:tc>
          <w:tcPr>
            <w:tcW w:w="2835" w:type="dxa"/>
          </w:tcPr>
          <w:p w14:paraId="0FDC7D4D">
            <w:pPr>
              <w:jc w:val="center"/>
            </w:pPr>
            <w:r>
              <w:rPr>
                <w:rFonts w:ascii="Arial" w:hAnsi="Arial" w:eastAsia="宋体"/>
                <w:sz w:val="32"/>
              </w:rPr>
              <w:t>大地</w:t>
            </w:r>
          </w:p>
        </w:tc>
      </w:tr>
    </w:tbl>
    <w:p w14:paraId="25E5CD0C">
      <w:pPr>
        <w:spacing w:before="80" w:after="2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按课文内容填一填：</w:t>
      </w:r>
    </w:p>
    <w:p w14:paraId="09F5D12F">
      <w:pPr>
        <w:pStyle w:val="169"/>
      </w:pPr>
      <w:r>
        <w:t>弯弯的（　）小小的船，小小的船儿两（　）尖。</w:t>
      </w:r>
    </w:p>
    <w:p w14:paraId="67EFB3AA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五、 </w:t>
      </w:r>
      <w:r>
        <w:rPr>
          <w:rFonts w:ascii="Arial" w:hAnsi="Arial" w:eastAsia="宋体"/>
          <w:sz w:val="28"/>
        </w:rPr>
        <w:t>读一读：</w:t>
      </w:r>
    </w:p>
    <w:p w14:paraId="2548E797">
      <w:pPr>
        <w:pStyle w:val="169"/>
      </w:pPr>
      <w:r>
        <w:t>鹅，鹅，鹅，曲项向天歌。白毛浮绿水，红掌拨清波。</w:t>
      </w:r>
    </w:p>
    <w:p w14:paraId="5CA3A79D">
      <w:pPr>
        <w:pStyle w:val="166"/>
      </w:pPr>
      <w:r>
        <w:t>【数学】考前心态调整·轻松练习</w:t>
      </w:r>
    </w:p>
    <w:p w14:paraId="45B704E2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算一算：</w:t>
      </w:r>
    </w:p>
    <w:p w14:paraId="23FA2AE4">
      <w:pPr>
        <w:pStyle w:val="167"/>
        <w:spacing w:after="40"/>
        <w:jc w:val="center"/>
      </w:pPr>
      <w:r>
        <w:t>9+3=（　）　8+5=（　）　7+4=（　）　6+6=（　）</w:t>
      </w:r>
    </w:p>
    <w:p w14:paraId="3A13CBD4">
      <w:pPr>
        <w:pStyle w:val="167"/>
        <w:spacing w:after="40"/>
        <w:jc w:val="center"/>
      </w:pPr>
      <w:r>
        <w:t>9+5=（　）　8+6=（　）　7+7=（　）　5+7=（　）</w:t>
      </w:r>
    </w:p>
    <w:p w14:paraId="76D6DFEC">
      <w:pPr>
        <w:pStyle w:val="167"/>
        <w:spacing w:after="40"/>
        <w:jc w:val="center"/>
      </w:pPr>
      <w:r>
        <w:t>10-4=（　）　10-6=（　）　15-5=（　）　18-3=（　）</w:t>
      </w:r>
    </w:p>
    <w:p w14:paraId="2EA40006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填一填：</w:t>
      </w:r>
    </w:p>
    <w:p w14:paraId="1EF36C2B">
      <w:pPr>
        <w:pStyle w:val="169"/>
      </w:pPr>
      <w:r>
        <w:t>18 前面一个数是（　），后面一个数是（　）。</w:t>
      </w:r>
    </w:p>
    <w:p w14:paraId="7ED581A4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认钟表：</w:t>
      </w:r>
    </w:p>
    <w:p w14:paraId="44181830">
      <w:pPr>
        <w:pStyle w:val="169"/>
      </w:pPr>
      <w:r>
        <w:t>分针指向 6，时针在 7 和 8 之间，是（　）时半。</w:t>
      </w:r>
    </w:p>
    <w:p w14:paraId="45E7BAC4">
      <w:pPr>
        <w:spacing w:before="80" w:after="2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看图列式：</w:t>
      </w:r>
    </w:p>
    <w:p w14:paraId="3A370116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☆☆☆☆☆☆☆☆</w:t>
      </w:r>
      <w:r>
        <w:t xml:space="preserve">　划去 3 个　还剩（　）个</w:t>
      </w:r>
    </w:p>
    <w:p w14:paraId="4413959A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□○□</w:t>
      </w:r>
      <w:r>
        <w:t xml:space="preserve">＝</w:t>
      </w:r>
      <w:r>
        <w:rPr>
          <w:sz w:val="36"/>
          <w:szCs w:val="36"/>
        </w:rPr>
        <w:t xml:space="preserve">□</w:t>
      </w:r>
    </w:p>
    <w:p w14:paraId="28AAC1FB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五、 </w:t>
      </w:r>
      <w:r>
        <w:rPr>
          <w:rFonts w:ascii="Arial" w:hAnsi="Arial" w:eastAsia="宋体"/>
          <w:sz w:val="28"/>
        </w:rPr>
        <w:t>解决问题：</w:t>
      </w:r>
    </w:p>
    <w:p w14:paraId="27EA90C5">
      <w:pPr>
        <w:pStyle w:val="169"/>
      </w:pPr>
      <w:r>
        <w:t>小明有 5 支铅笔，妈妈又买了 6 支，现在有几支？</w:t>
      </w:r>
    </w:p>
    <w:p w14:paraId="3A1C8672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□○□</w:t>
      </w:r>
      <w:r>
        <w:t xml:space="preserve">＝</w:t>
      </w:r>
      <w:r>
        <w:rPr>
          <w:sz w:val="36"/>
          <w:szCs w:val="36"/>
        </w:rPr>
        <w:t xml:space="preserve">□</w:t>
      </w:r>
      <w:r>
        <w:t xml:space="preserve">（支）</w:t>
      </w:r>
    </w:p>
    <w:p w14:paraId="5952D292">
      <w:pPr>
        <w:pStyle w:val="168"/>
        <w:spacing w:before="0"/>
      </w:pPr>
      <w:r>
        <w:t>姓名：＿＿＿＿＿＿　　日期：＿＿＿＿＿＿　　家长签字：＿＿＿＿＿＿</w:t>
      </w:r>
      <w:r>
        <w:br w:type="page"/>
      </w:r>
    </w:p>
    <w:p w14:paraId="3F68301A">
      <w:pPr>
        <w:pStyle w:val="165"/>
      </w:pPr>
      <w:r>
        <w:t>1月25日</w:t>
      </w:r>
    </w:p>
    <w:p w14:paraId="2404989F">
      <w:pPr>
        <w:pStyle w:val="166"/>
      </w:pPr>
      <w:r>
        <w:t>【语文】期末综合练习（一）</w:t>
      </w:r>
    </w:p>
    <w:p w14:paraId="574AB3A0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认一认，大声读一读：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26C598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  <w:jc w:val="center"/>
        </w:trPr>
        <w:tc>
          <w:tcPr>
            <w:tcW w:w="79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08F746B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天</w:t>
            </w:r>
          </w:p>
        </w:tc>
        <w:tc>
          <w:tcPr>
            <w:tcW w:w="79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F32C404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地</w:t>
            </w:r>
          </w:p>
        </w:tc>
        <w:tc>
          <w:tcPr>
            <w:tcW w:w="79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1AE999A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人</w:t>
            </w:r>
          </w:p>
        </w:tc>
        <w:tc>
          <w:tcPr>
            <w:tcW w:w="79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9066765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你</w:t>
            </w:r>
          </w:p>
        </w:tc>
        <w:tc>
          <w:tcPr>
            <w:tcW w:w="79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4E34128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我</w:t>
            </w:r>
          </w:p>
        </w:tc>
        <w:tc>
          <w:tcPr>
            <w:tcW w:w="79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55FD7E0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他</w:t>
            </w:r>
          </w:p>
        </w:tc>
        <w:tc>
          <w:tcPr>
            <w:tcW w:w="79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4830473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他</w:t>
            </w:r>
          </w:p>
        </w:tc>
      </w:tr>
    </w:tbl>
    <w:p w14:paraId="6AD3620D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5C9713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A2AFEFC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人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F6FB30B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175CC8F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FFC03CF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你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6CFFE14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B26EEBD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25A8F18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我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DDA49EC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4AAF2AC"/>
        </w:tc>
      </w:tr>
    </w:tbl>
    <w:p w14:paraId="73BCF615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拼一拼，写一写（四线三格）：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928"/>
        <w:gridCol w:w="1928"/>
        <w:gridCol w:w="1928"/>
        <w:gridCol w:w="1928"/>
      </w:tblGrid>
      <w:tr w14:paraId="220237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086BF45D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33343B28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120296D7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6DA62CF7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4B3C56E0"/>
        </w:tc>
      </w:tr>
      <w:tr w14:paraId="7D0864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7F8B0B3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z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71D7B95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 xml:space="preserve"> 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2E57393B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c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0124269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 xml:space="preserve"> 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2BDDF39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s</w:t>
            </w:r>
          </w:p>
        </w:tc>
      </w:tr>
      <w:tr w14:paraId="4799B3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DC931C9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4FF0DDC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AC8E595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10872FC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008C6B0"/>
        </w:tc>
      </w:tr>
    </w:tbl>
    <w:p w14:paraId="0A2FFD0C">
      <w:pPr>
        <w:spacing w:before="80" w:after="2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按课文内容填一填：</w:t>
      </w:r>
    </w:p>
    <w:p w14:paraId="5C443981">
      <w:pPr>
        <w:pStyle w:val="169"/>
      </w:pPr>
      <w:r>
        <w:t>天气凉了，树叶（　）了。一（　）片叶子从树上落下来。</w:t>
      </w:r>
    </w:p>
    <w:p w14:paraId="2C823F34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五、 </w:t>
      </w:r>
      <w:r>
        <w:rPr>
          <w:rFonts w:ascii="Arial" w:hAnsi="Arial" w:eastAsia="宋体"/>
          <w:sz w:val="28"/>
        </w:rPr>
        <w:t>读一读：</w:t>
      </w:r>
    </w:p>
    <w:p w14:paraId="2BE8E2C1">
      <w:pPr>
        <w:pStyle w:val="169"/>
      </w:pPr>
      <w:r>
        <w:t>雪地里来了一群小画家。小鸡画竹叶，小狗画梅花。</w:t>
      </w:r>
    </w:p>
    <w:p w14:paraId="51BC495F">
      <w:pPr>
        <w:pStyle w:val="166"/>
      </w:pPr>
      <w:r>
        <w:t>【数学】期末综合练习（一）</w:t>
      </w:r>
    </w:p>
    <w:p w14:paraId="23CAB427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算一算：</w:t>
      </w:r>
    </w:p>
    <w:p w14:paraId="0C611671">
      <w:pPr>
        <w:pStyle w:val="167"/>
        <w:spacing w:after="40"/>
        <w:jc w:val="center"/>
      </w:pPr>
      <w:r>
        <w:t>9+4=（　）　8+5=（　）　7+6=（　）　6+5=（　）</w:t>
      </w:r>
    </w:p>
    <w:p w14:paraId="1F3421B7">
      <w:pPr>
        <w:pStyle w:val="167"/>
        <w:spacing w:after="40"/>
        <w:jc w:val="center"/>
      </w:pPr>
      <w:r>
        <w:t>9+7=（　）　8+6=（　）　7+5=（　）　6+6=（　）</w:t>
      </w:r>
    </w:p>
    <w:p w14:paraId="4BD1AC49">
      <w:pPr>
        <w:pStyle w:val="167"/>
        <w:spacing w:after="40"/>
        <w:jc w:val="center"/>
      </w:pPr>
      <w:r>
        <w:t>16-4=（　）　18-6=（　）　15-3=（　）　19-7=（　）</w:t>
      </w:r>
    </w:p>
    <w:p w14:paraId="3AC2C649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填一填：</w:t>
      </w:r>
    </w:p>
    <w:p w14:paraId="3FC3B713">
      <w:pPr>
        <w:pStyle w:val="169"/>
      </w:pPr>
      <w:r>
        <w:t>1 个十和 9 个一合起来是（　）。</w:t>
      </w:r>
    </w:p>
    <w:p w14:paraId="6A134671">
      <w:pPr>
        <w:pStyle w:val="169"/>
      </w:pPr>
      <w:r>
        <w:t>比 12 大比 15 小的数是（　）和（　）。</w:t>
      </w:r>
    </w:p>
    <w:p w14:paraId="65DD7C19">
      <w:pPr>
        <w:spacing w:before="0" w:after="0" w:line="240" w:lineRule="auto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在○里填上 &gt;、&lt; 或 =：</w:t>
      </w:r>
    </w:p>
    <w:p w14:paraId="55858415">
      <w:pPr>
        <w:pStyle w:val="169"/>
        <w:spacing w:before="0" w:after="0" w:line="240" w:lineRule="auto"/>
      </w:pPr>
      <w:r>
        <w:t xml:space="preserve">9+8</w:t>
      </w:r>
      <w:r>
        <w:rPr>
          <w:sz w:val="36"/>
          <w:szCs w:val="36"/>
        </w:rPr>
        <w:t xml:space="preserve">○</w:t>
      </w:r>
      <w:r>
        <w:t xml:space="preserve">16　　7+6</w:t>
      </w:r>
      <w:r>
        <w:rPr>
          <w:sz w:val="36"/>
          <w:szCs w:val="36"/>
        </w:rPr>
        <w:t xml:space="preserve">○</w:t>
      </w:r>
      <w:r>
        <w:t xml:space="preserve">13　　8+5</w:t>
      </w:r>
      <w:r>
        <w:rPr>
          <w:sz w:val="36"/>
          <w:szCs w:val="36"/>
        </w:rPr>
        <w:t xml:space="preserve">○</w:t>
      </w:r>
      <w:r>
        <w:t xml:space="preserve">14</w:t>
      </w:r>
    </w:p>
    <w:p w14:paraId="219470B2">
      <w:pPr>
        <w:spacing w:before="80" w:after="2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看图列式：</w:t>
      </w:r>
    </w:p>
    <w:p w14:paraId="162FA387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△△△△△</w:t>
      </w:r>
      <w:r>
        <w:t xml:space="preserve">　</w:t>
      </w:r>
      <w:r>
        <w:rPr>
          <w:sz w:val="36"/>
          <w:szCs w:val="36"/>
        </w:rPr>
        <w:t xml:space="preserve">△△△</w:t>
      </w:r>
      <w:r>
        <w:t xml:space="preserve">　＝（　）</w:t>
      </w:r>
    </w:p>
    <w:p w14:paraId="45D804D1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□○□</w:t>
      </w:r>
      <w:r>
        <w:t xml:space="preserve">＝</w:t>
      </w:r>
      <w:r>
        <w:rPr>
          <w:sz w:val="36"/>
          <w:szCs w:val="36"/>
        </w:rPr>
        <w:t xml:space="preserve">□</w:t>
      </w:r>
    </w:p>
    <w:p w14:paraId="7A9C3CB0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五、 </w:t>
      </w:r>
      <w:r>
        <w:rPr>
          <w:rFonts w:ascii="Arial" w:hAnsi="Arial" w:eastAsia="宋体"/>
          <w:sz w:val="28"/>
        </w:rPr>
        <w:t>解决问题：</w:t>
      </w:r>
    </w:p>
    <w:p w14:paraId="4FFCD4A1">
      <w:pPr>
        <w:pStyle w:val="169"/>
      </w:pPr>
      <w:r>
        <w:t>鱼缸里有 7 条红金鱼，5 条花金鱼，一共有几条？</w:t>
      </w:r>
    </w:p>
    <w:p w14:paraId="221BFA60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□○□</w:t>
      </w:r>
      <w:r>
        <w:t xml:space="preserve">＝</w:t>
      </w:r>
      <w:r>
        <w:rPr>
          <w:sz w:val="36"/>
          <w:szCs w:val="36"/>
        </w:rPr>
        <w:t xml:space="preserve">□</w:t>
      </w:r>
      <w:r>
        <w:t xml:space="preserve">（条）</w:t>
      </w:r>
    </w:p>
    <w:p w14:paraId="206637EB">
      <w:pPr>
        <w:pStyle w:val="168"/>
        <w:spacing w:before="120"/>
      </w:pPr>
      <w:r>
        <w:t>姓名：＿＿＿＿＿＿　　日期：＿＿＿＿＿＿　　家长签字：＿＿＿＿＿＿</w:t>
      </w:r>
      <w:r>
        <w:br w:type="page"/>
      </w:r>
    </w:p>
    <w:p w14:paraId="2F15EBD7">
      <w:pPr>
        <w:pStyle w:val="165"/>
      </w:pPr>
      <w:r>
        <w:t>1月26日</w:t>
      </w:r>
    </w:p>
    <w:p w14:paraId="197AD8BD">
      <w:pPr>
        <w:pStyle w:val="166"/>
      </w:pPr>
      <w:r>
        <w:t>【语文】期末综合练习（二）</w:t>
      </w:r>
    </w:p>
    <w:p w14:paraId="5F609917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认一认，大声读一读：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 w14:paraId="5F014D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  <w:jc w:val="center"/>
        </w:trPr>
        <w:tc>
          <w:tcPr>
            <w:tcW w:w="79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13ED398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日</w:t>
            </w:r>
          </w:p>
        </w:tc>
        <w:tc>
          <w:tcPr>
            <w:tcW w:w="79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DDC65B7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月</w:t>
            </w:r>
          </w:p>
        </w:tc>
        <w:tc>
          <w:tcPr>
            <w:tcW w:w="79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34A5D7A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水</w:t>
            </w:r>
          </w:p>
        </w:tc>
        <w:tc>
          <w:tcPr>
            <w:tcW w:w="79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EE3BA91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火</w:t>
            </w:r>
          </w:p>
        </w:tc>
        <w:tc>
          <w:tcPr>
            <w:tcW w:w="79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D4B0331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山</w:t>
            </w:r>
          </w:p>
        </w:tc>
        <w:tc>
          <w:tcPr>
            <w:tcW w:w="79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AA64343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石</w:t>
            </w:r>
          </w:p>
        </w:tc>
        <w:tc>
          <w:tcPr>
            <w:tcW w:w="79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F66A8B3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田</w:t>
            </w:r>
          </w:p>
        </w:tc>
        <w:tc>
          <w:tcPr>
            <w:tcW w:w="79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1063C1F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土</w:t>
            </w:r>
          </w:p>
        </w:tc>
      </w:tr>
    </w:tbl>
    <w:p w14:paraId="27BFEA87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5EA346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51B671E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日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CE146B0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DC9CF26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7FDC708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月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2F6CFF7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37E0847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5DC3795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水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43CB0F0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90F3563"/>
        </w:tc>
      </w:tr>
    </w:tbl>
    <w:p w14:paraId="497113AF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填反义词：</w:t>
      </w:r>
    </w:p>
    <w:p w14:paraId="2F4EBF4C">
      <w:pPr>
        <w:pStyle w:val="169"/>
      </w:pPr>
      <w:r>
        <w:t>远——（　）　有——（　）　来——（　）　上——（　）</w:t>
      </w:r>
    </w:p>
    <w:p w14:paraId="4C36DC7F">
      <w:pPr>
        <w:spacing w:before="80" w:after="2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按课文内容填一填：</w:t>
      </w:r>
    </w:p>
    <w:p w14:paraId="59460691">
      <w:pPr>
        <w:pStyle w:val="169"/>
      </w:pPr>
      <w:r>
        <w:t>影子在（　），影子在（　），影子常常跟着我。</w:t>
      </w:r>
    </w:p>
    <w:p w14:paraId="7E7B5605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五、 </w:t>
      </w:r>
      <w:r>
        <w:rPr>
          <w:rFonts w:ascii="Arial" w:hAnsi="Arial" w:eastAsia="宋体"/>
          <w:sz w:val="28"/>
        </w:rPr>
        <w:t>读一读：</w:t>
      </w:r>
    </w:p>
    <w:p w14:paraId="7426EE88">
      <w:pPr>
        <w:pStyle w:val="169"/>
      </w:pPr>
      <w:r>
        <w:t>解落三秋叶，能开二月花。过江千尺浪，入竹万竿斜。</w:t>
      </w:r>
    </w:p>
    <w:p w14:paraId="2DB33AFA">
      <w:pPr>
        <w:pStyle w:val="166"/>
      </w:pPr>
      <w:r>
        <w:t>【数学】期末综合练习（二）</w:t>
      </w:r>
    </w:p>
    <w:p w14:paraId="36D5129D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算一算：</w:t>
      </w:r>
    </w:p>
    <w:p w14:paraId="4E1B98E1">
      <w:pPr>
        <w:pStyle w:val="167"/>
        <w:spacing w:after="40"/>
        <w:jc w:val="center"/>
      </w:pPr>
      <w:r>
        <w:t>8+3=（　）　9+5=（　）　7+4=（　）　6+6=（　）</w:t>
      </w:r>
    </w:p>
    <w:p w14:paraId="3D1B9D05">
      <w:pPr>
        <w:pStyle w:val="167"/>
        <w:spacing w:after="40"/>
        <w:jc w:val="center"/>
      </w:pPr>
      <w:r>
        <w:t>9+6=（　）　8+7=（　）　7+7=（　）　5+7=（　）</w:t>
      </w:r>
    </w:p>
    <w:p w14:paraId="05D590CF">
      <w:pPr>
        <w:pStyle w:val="167"/>
        <w:spacing w:after="40"/>
        <w:jc w:val="center"/>
      </w:pPr>
      <w:r>
        <w:t>10-5=（　）　10-8=（　）　14-2=（　）　17-4=（　）</w:t>
      </w:r>
    </w:p>
    <w:p w14:paraId="4232DB97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填一填：</w:t>
      </w:r>
    </w:p>
    <w:p w14:paraId="75CB0C77">
      <w:pPr>
        <w:pStyle w:val="169"/>
      </w:pPr>
      <w:r>
        <w:t>13 前面一个数是（　），后面一个数是（　）。</w:t>
      </w:r>
    </w:p>
    <w:p w14:paraId="01DC6F2A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认钟表：</w:t>
      </w:r>
    </w:p>
    <w:p w14:paraId="6F5FFEE9">
      <w:pPr>
        <w:pStyle w:val="169"/>
      </w:pPr>
      <w:r>
        <w:t>分针指向 6，时针在 11 和 12 之间，是（　）时半。</w:t>
      </w:r>
    </w:p>
    <w:p w14:paraId="2B884073">
      <w:pPr>
        <w:spacing w:before="80" w:after="2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看图列式：</w:t>
      </w:r>
    </w:p>
    <w:p w14:paraId="358E3D3F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○○○○○○○○○</w:t>
      </w:r>
      <w:r>
        <w:t xml:space="preserve">　划去 4 个　还剩（　）个</w:t>
      </w:r>
    </w:p>
    <w:p w14:paraId="16C840A3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□○□</w:t>
      </w:r>
      <w:r>
        <w:t xml:space="preserve">＝</w:t>
      </w:r>
      <w:r>
        <w:rPr>
          <w:sz w:val="36"/>
          <w:szCs w:val="36"/>
        </w:rPr>
        <w:t xml:space="preserve">□</w:t>
      </w:r>
    </w:p>
    <w:p w14:paraId="6DC9A163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五、 </w:t>
      </w:r>
      <w:r>
        <w:rPr>
          <w:rFonts w:ascii="Arial" w:hAnsi="Arial" w:eastAsia="宋体"/>
          <w:sz w:val="28"/>
        </w:rPr>
        <w:t>解决问题：</w:t>
      </w:r>
    </w:p>
    <w:p w14:paraId="4E23E21F">
      <w:pPr>
        <w:pStyle w:val="169"/>
      </w:pPr>
      <w:r>
        <w:t>树上有 18 只小鸟，飞走了 6 只，还剩几只？</w:t>
      </w:r>
    </w:p>
    <w:p w14:paraId="7F031722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□○□</w:t>
      </w:r>
      <w:r>
        <w:t xml:space="preserve">＝</w:t>
      </w:r>
      <w:r>
        <w:rPr>
          <w:sz w:val="36"/>
          <w:szCs w:val="36"/>
        </w:rPr>
        <w:t xml:space="preserve">□</w:t>
      </w:r>
      <w:r>
        <w:t xml:space="preserve">（只）</w:t>
      </w:r>
    </w:p>
    <w:p w14:paraId="7EEE6575">
      <w:pPr>
        <w:pStyle w:val="168"/>
        <w:spacing w:before="480"/>
      </w:pPr>
      <w:r>
        <w:t>姓名：＿＿＿＿＿＿　　日期：＿＿＿＿＿＿　　家长签字：＿＿＿＿＿＿</w:t>
      </w:r>
      <w:r>
        <w:br w:type="page"/>
      </w:r>
    </w:p>
    <w:p w14:paraId="233E17FB">
      <w:pPr>
        <w:pStyle w:val="165"/>
      </w:pPr>
      <w:r>
        <w:t>1月27日</w:t>
      </w:r>
    </w:p>
    <w:p w14:paraId="4353B7F9">
      <w:pPr>
        <w:pStyle w:val="166"/>
      </w:pPr>
      <w:r>
        <w:t>【语文】期末综合练习（三）</w:t>
      </w:r>
    </w:p>
    <w:p w14:paraId="6B2DCDF6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拼一拼，认一认（四线三格）：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3"/>
        <w:gridCol w:w="643"/>
        <w:gridCol w:w="643"/>
        <w:gridCol w:w="643"/>
        <w:gridCol w:w="643"/>
        <w:gridCol w:w="643"/>
        <w:gridCol w:w="643"/>
        <w:gridCol w:w="643"/>
        <w:gridCol w:w="643"/>
        <w:gridCol w:w="643"/>
        <w:gridCol w:w="643"/>
        <w:gridCol w:w="643"/>
        <w:gridCol w:w="643"/>
        <w:gridCol w:w="643"/>
        <w:gridCol w:w="643"/>
      </w:tblGrid>
      <w:tr w14:paraId="018FE4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6298D37C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2801B172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6C3DE7E8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344B0B0E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1395F208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5CE73733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24BA0244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2D91EE2D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1E83570A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076E02E1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2FC60415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3D7F53EC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233DD15D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47594A47"/>
        </w:tc>
        <w:tc>
          <w:tcPr>
            <w:tcW w:w="85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35A59DA2"/>
        </w:tc>
      </w:tr>
      <w:tr w14:paraId="063A46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CB241E0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a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2C5AB13C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n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386F1FAE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g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65EA31E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 xml:space="preserve"> 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2699C0CF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e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1E875DE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n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F545A47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g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857B5B9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 xml:space="preserve"> 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8A691B1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i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B245BD7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n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354EB25F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g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8B1A586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 xml:space="preserve"> 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C19E63E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o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3D54812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n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A639D78">
            <w:pPr>
              <w:jc w:val="center"/>
            </w:pPr>
            <w:r>
              <w:rPr>
                <w:rFonts w:ascii="Arial" w:hAnsi="Arial" w:eastAsia="Times New Roman"/>
                <w:sz w:val="36"/>
              </w:rPr>
              <w:t>g</w:t>
            </w:r>
          </w:p>
        </w:tc>
      </w:tr>
      <w:tr w14:paraId="570E82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2D9B9192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2EEDC5E7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8B65811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2AF2216B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1DC27F5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74C4BB4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328B781F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A66D734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5B2BD34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62DD8CA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7AA9E8E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C49EA04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0F8C1F8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75FC6B9"/>
        </w:tc>
        <w:tc>
          <w:tcPr>
            <w:tcW w:w="85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D967346"/>
        </w:tc>
      </w:tr>
    </w:tbl>
    <w:p w14:paraId="68474AFD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719B0E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6FF2179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中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F17C1C3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63A77A4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B3D257C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立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3AF9363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17A82B2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2F6D52B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正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F0C69A9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35F0DB8"/>
        </w:tc>
      </w:tr>
    </w:tbl>
    <w:p w14:paraId="180A89D3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按课文内容填一填：</w:t>
      </w:r>
    </w:p>
    <w:p w14:paraId="197479B1">
      <w:pPr>
        <w:pStyle w:val="169"/>
      </w:pPr>
      <w:r>
        <w:t>弯弯的月儿小小的船，小小的船儿两（　）尖。</w:t>
      </w:r>
    </w:p>
    <w:p w14:paraId="0464EAD3">
      <w:pPr>
        <w:spacing w:before="80" w:after="2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读一读，回答问题：</w:t>
      </w:r>
    </w:p>
    <w:p w14:paraId="6EC22E94">
      <w:pPr>
        <w:pStyle w:val="169"/>
      </w:pPr>
      <w:r>
        <w:t>今天天气真好，小红和小明在公园里放风筝。风筝飞得很高很高。</w:t>
      </w:r>
    </w:p>
    <w:p w14:paraId="59ADDB7C">
      <w:pPr>
        <w:pStyle w:val="169"/>
      </w:pPr>
      <w:r>
        <w:t>小红和小明在公园里干什么？（　　）</w:t>
      </w:r>
    </w:p>
    <w:p w14:paraId="5A0BEAE7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五、 </w:t>
      </w:r>
      <w:r>
        <w:rPr>
          <w:rFonts w:ascii="Arial" w:hAnsi="Arial" w:eastAsia="宋体"/>
          <w:sz w:val="28"/>
        </w:rPr>
        <w:t>读一读：</w:t>
      </w:r>
    </w:p>
    <w:p w14:paraId="257DAAC3">
      <w:pPr>
        <w:pStyle w:val="169"/>
      </w:pPr>
      <w:r>
        <w:t>一年之计在于春，一日之计在于晨。</w:t>
      </w:r>
    </w:p>
    <w:p w14:paraId="1E73C768">
      <w:pPr>
        <w:pStyle w:val="166"/>
      </w:pPr>
      <w:r>
        <w:t>【数学】期末综合练习（三）</w:t>
      </w:r>
    </w:p>
    <w:p w14:paraId="36389C39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算一算：</w:t>
      </w:r>
    </w:p>
    <w:p w14:paraId="35549629">
      <w:pPr>
        <w:pStyle w:val="167"/>
        <w:spacing w:after="40"/>
        <w:jc w:val="center"/>
      </w:pPr>
      <w:r>
        <w:t>9+2=（　）　8+4=（　）　7+5=（　）　6+6=（　）</w:t>
      </w:r>
    </w:p>
    <w:p w14:paraId="17423227">
      <w:pPr>
        <w:pStyle w:val="167"/>
        <w:spacing w:after="40"/>
        <w:jc w:val="center"/>
      </w:pPr>
      <w:r>
        <w:t>9+8=（　）　8+7=（　）　7+6=（　）　6+5=（　）</w:t>
      </w:r>
    </w:p>
    <w:p w14:paraId="52CEF46A">
      <w:pPr>
        <w:pStyle w:val="167"/>
        <w:spacing w:after="40"/>
        <w:jc w:val="center"/>
      </w:pPr>
      <w:r>
        <w:t>19-8=（　）　16-5=（　）　18-7=（　）　15-4=（　）</w:t>
      </w:r>
    </w:p>
    <w:p w14:paraId="2F6ACCF4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填一填：</w:t>
      </w:r>
    </w:p>
    <w:p w14:paraId="55E768A9">
      <w:pPr>
        <w:pStyle w:val="169"/>
      </w:pPr>
      <w:r>
        <w:t>20 里面有（　）个十。1 个十和 4 个一合起来是（　）。</w:t>
      </w:r>
    </w:p>
    <w:p w14:paraId="6F04958C">
      <w:pPr>
        <w:spacing w:before="0" w:after="0" w:line="240" w:lineRule="auto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在○里填上 &gt;、&lt; 或 =：</w:t>
      </w:r>
    </w:p>
    <w:p w14:paraId="1BFA45A2">
      <w:pPr>
        <w:pStyle w:val="169"/>
        <w:spacing w:before="0" w:after="0" w:line="240" w:lineRule="auto"/>
      </w:pPr>
      <w:r>
        <w:t xml:space="preserve">8+4</w:t>
      </w:r>
      <w:r>
        <w:rPr>
          <w:sz w:val="36"/>
          <w:szCs w:val="36"/>
        </w:rPr>
        <w:t xml:space="preserve">○</w:t>
      </w:r>
      <w:r>
        <w:t xml:space="preserve">11　　9+6</w:t>
      </w:r>
      <w:r>
        <w:rPr>
          <w:sz w:val="36"/>
          <w:szCs w:val="36"/>
        </w:rPr>
        <w:t xml:space="preserve">○</w:t>
      </w:r>
      <w:r>
        <w:t xml:space="preserve">15　　7+8</w:t>
      </w:r>
      <w:r>
        <w:rPr>
          <w:sz w:val="36"/>
          <w:szCs w:val="36"/>
        </w:rPr>
        <w:t xml:space="preserve">○</w:t>
      </w:r>
      <w:r>
        <w:t xml:space="preserve">14</w:t>
      </w:r>
    </w:p>
    <w:p w14:paraId="4D7DF30A">
      <w:pPr>
        <w:spacing w:before="80" w:after="2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看图列式：</w:t>
      </w:r>
    </w:p>
    <w:p w14:paraId="4E803105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☆☆☆☆☆</w:t>
      </w:r>
      <w:r>
        <w:t xml:space="preserve">　</w:t>
      </w:r>
      <w:r>
        <w:rPr>
          <w:sz w:val="36"/>
          <w:szCs w:val="36"/>
        </w:rPr>
        <w:t xml:space="preserve">☆☆☆</w:t>
      </w:r>
      <w:r>
        <w:t xml:space="preserve">　＝（　）</w:t>
      </w:r>
    </w:p>
    <w:p w14:paraId="24AD3A5B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□○□</w:t>
      </w:r>
      <w:r>
        <w:t xml:space="preserve">＝</w:t>
      </w:r>
      <w:r>
        <w:rPr>
          <w:sz w:val="36"/>
          <w:szCs w:val="36"/>
        </w:rPr>
        <w:t xml:space="preserve">□</w:t>
      </w:r>
    </w:p>
    <w:p w14:paraId="59A7A32A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五、 </w:t>
      </w:r>
      <w:r>
        <w:rPr>
          <w:rFonts w:ascii="Arial" w:hAnsi="Arial" w:eastAsia="宋体"/>
          <w:sz w:val="28"/>
        </w:rPr>
        <w:t>解决问题：</w:t>
      </w:r>
    </w:p>
    <w:p w14:paraId="34DA7498">
      <w:pPr>
        <w:pStyle w:val="169"/>
      </w:pPr>
      <w:r>
        <w:t>一班有 8 个男生，7 个女生，一共有几个同学？</w:t>
      </w:r>
    </w:p>
    <w:p w14:paraId="356244F1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□○□</w:t>
      </w:r>
      <w:r>
        <w:t xml:space="preserve">＝</w:t>
      </w:r>
      <w:r>
        <w:rPr>
          <w:sz w:val="36"/>
          <w:szCs w:val="36"/>
        </w:rPr>
        <w:t xml:space="preserve">□</w:t>
      </w:r>
      <w:r>
        <w:t xml:space="preserve">（个）</w:t>
      </w:r>
    </w:p>
    <w:p w14:paraId="1AF6B69F">
      <w:pPr>
        <w:pStyle w:val="168"/>
        <w:spacing w:before="480"/>
      </w:pPr>
      <w:r>
        <w:t>姓名：＿＿＿＿＿＿　　日期：＿＿＿＿＿＿　　家长签字：＿＿＿＿＿＿</w:t>
      </w:r>
      <w:r>
        <w:br w:type="page"/>
      </w:r>
    </w:p>
    <w:p w14:paraId="2A577561">
      <w:pPr>
        <w:pStyle w:val="165"/>
      </w:pPr>
      <w:r>
        <w:t>1月28日</w:t>
      </w:r>
    </w:p>
    <w:p w14:paraId="6E984059">
      <w:pPr>
        <w:pStyle w:val="166"/>
      </w:pPr>
      <w:r>
        <w:t>【语文】期末综合练习（四）</w:t>
      </w:r>
    </w:p>
    <w:p w14:paraId="2A5DB723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认一认，大声读一读：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 w14:paraId="04DD1E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  <w:jc w:val="center"/>
        </w:trPr>
        <w:tc>
          <w:tcPr>
            <w:tcW w:w="79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EBE5223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竹</w:t>
            </w:r>
          </w:p>
        </w:tc>
        <w:tc>
          <w:tcPr>
            <w:tcW w:w="79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CE86139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木</w:t>
            </w:r>
          </w:p>
        </w:tc>
        <w:tc>
          <w:tcPr>
            <w:tcW w:w="79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EFE8157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马</w:t>
            </w:r>
          </w:p>
        </w:tc>
        <w:tc>
          <w:tcPr>
            <w:tcW w:w="79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69B491C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鸟</w:t>
            </w:r>
          </w:p>
        </w:tc>
        <w:tc>
          <w:tcPr>
            <w:tcW w:w="79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FD1C821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鱼</w:t>
            </w:r>
          </w:p>
        </w:tc>
        <w:tc>
          <w:tcPr>
            <w:tcW w:w="79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6A7CAF0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牛</w:t>
            </w:r>
          </w:p>
        </w:tc>
        <w:tc>
          <w:tcPr>
            <w:tcW w:w="79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D2CAD21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羊</w:t>
            </w:r>
          </w:p>
        </w:tc>
        <w:tc>
          <w:tcPr>
            <w:tcW w:w="79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DCA7AAB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花</w:t>
            </w:r>
          </w:p>
        </w:tc>
      </w:tr>
    </w:tbl>
    <w:p w14:paraId="241658EF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2F0CB7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3BB502B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竹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FB6807D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5678306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83E6567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马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71B7F82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F0A6849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C563286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鸟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B89C376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E26627C"/>
        </w:tc>
      </w:tr>
    </w:tbl>
    <w:p w14:paraId="6F6F1FA0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连一连（反义词）：</w:t>
      </w:r>
    </w:p>
    <w:p w14:paraId="1DE5F18F">
      <w:pPr>
        <w:pStyle w:val="169"/>
      </w:pPr>
      <w:r>
        <w:t>大—小　来—去　上—下　高—低</w:t>
      </w:r>
    </w:p>
    <w:p w14:paraId="63E9FB2C">
      <w:pPr>
        <w:spacing w:before="80" w:after="2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按课文内容填一填：</w:t>
      </w:r>
    </w:p>
    <w:p w14:paraId="1F5D8417">
      <w:pPr>
        <w:pStyle w:val="169"/>
      </w:pPr>
      <w:r>
        <w:t>江南可采莲，莲叶何（　）（　）。鱼戏莲叶间。</w:t>
      </w:r>
    </w:p>
    <w:p w14:paraId="7919AE76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五、 </w:t>
      </w:r>
      <w:r>
        <w:rPr>
          <w:rFonts w:ascii="Arial" w:hAnsi="Arial" w:eastAsia="宋体"/>
          <w:sz w:val="28"/>
        </w:rPr>
        <w:t>读一读：</w:t>
      </w:r>
    </w:p>
    <w:p w14:paraId="1050E21C">
      <w:pPr>
        <w:pStyle w:val="169"/>
      </w:pPr>
      <w:r>
        <w:t>谁知盘中餐，粒粒皆辛苦。</w:t>
      </w:r>
    </w:p>
    <w:p w14:paraId="0E6255B5">
      <w:pPr>
        <w:pStyle w:val="166"/>
      </w:pPr>
      <w:r>
        <w:t>【数学】期末综合练习（四）</w:t>
      </w:r>
    </w:p>
    <w:p w14:paraId="089A8924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算一算：</w:t>
      </w:r>
    </w:p>
    <w:p w14:paraId="31B71BFD">
      <w:pPr>
        <w:pStyle w:val="167"/>
        <w:spacing w:after="40"/>
        <w:jc w:val="center"/>
      </w:pPr>
      <w:r>
        <w:t>9+3=（　）　8+5=（　）　7+6=（　）　6+6=（　）</w:t>
      </w:r>
    </w:p>
    <w:p w14:paraId="56EA79A7">
      <w:pPr>
        <w:pStyle w:val="167"/>
        <w:spacing w:after="40"/>
        <w:jc w:val="center"/>
      </w:pPr>
      <w:r>
        <w:t>9+5=（　）　8+6=（　）　7+7=（　）　6+7=（　）</w:t>
      </w:r>
    </w:p>
    <w:p w14:paraId="5204A828">
      <w:pPr>
        <w:pStyle w:val="167"/>
        <w:spacing w:after="40"/>
        <w:jc w:val="center"/>
      </w:pPr>
      <w:r>
        <w:t>10-3=（　）　10-7=（　）　18-5=（　）　16-4=（　）</w:t>
      </w:r>
    </w:p>
    <w:p w14:paraId="689D08A0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填一填：</w:t>
      </w:r>
    </w:p>
    <w:p w14:paraId="5A9FFCD8">
      <w:pPr>
        <w:pStyle w:val="169"/>
      </w:pPr>
      <w:r>
        <w:t>17 里面有（　）个十和（　）个一。</w:t>
      </w:r>
    </w:p>
    <w:p w14:paraId="667355DB">
      <w:pPr>
        <w:pStyle w:val="169"/>
      </w:pPr>
      <w:r>
        <w:t>和 15 相邻的数是（　）和（　）。</w:t>
      </w:r>
    </w:p>
    <w:p w14:paraId="6823A4B6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认钟表：</w:t>
      </w:r>
    </w:p>
    <w:p w14:paraId="270EE407">
      <w:pPr>
        <w:pStyle w:val="169"/>
      </w:pPr>
      <w:r>
        <w:t>分针指向 12，时针指向 12，是（　）时。</w:t>
      </w:r>
    </w:p>
    <w:p w14:paraId="62167AE3">
      <w:pPr>
        <w:spacing w:before="80" w:after="2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看图列式：</w:t>
      </w:r>
    </w:p>
    <w:p w14:paraId="015D775B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△△△△△△△△△△</w:t>
      </w:r>
      <w:r>
        <w:t xml:space="preserve">　划去 6 个　还剩（　）个</w:t>
      </w:r>
    </w:p>
    <w:p w14:paraId="3316B943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□○□</w:t>
      </w:r>
      <w:r>
        <w:t xml:space="preserve">＝</w:t>
      </w:r>
      <w:r>
        <w:rPr>
          <w:sz w:val="36"/>
          <w:szCs w:val="36"/>
        </w:rPr>
        <w:t xml:space="preserve">□</w:t>
      </w:r>
    </w:p>
    <w:p w14:paraId="2158862F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五、 </w:t>
      </w:r>
      <w:r>
        <w:rPr>
          <w:rFonts w:ascii="Arial" w:hAnsi="Arial" w:eastAsia="宋体"/>
          <w:sz w:val="28"/>
        </w:rPr>
        <w:t>解决问题：</w:t>
      </w:r>
    </w:p>
    <w:p w14:paraId="6317520B">
      <w:pPr>
        <w:pStyle w:val="169"/>
      </w:pPr>
      <w:r>
        <w:t>妈妈买了 12 个梨，吃了 2 个，还剩几个？</w:t>
      </w:r>
    </w:p>
    <w:p w14:paraId="005845AC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□○□</w:t>
      </w:r>
      <w:r>
        <w:t xml:space="preserve">＝</w:t>
      </w:r>
      <w:r>
        <w:rPr>
          <w:sz w:val="36"/>
          <w:szCs w:val="36"/>
        </w:rPr>
        <w:t xml:space="preserve">□</w:t>
      </w:r>
      <w:r>
        <w:t xml:space="preserve">（个）</w:t>
      </w:r>
    </w:p>
    <w:p w14:paraId="0B5CF111">
      <w:pPr>
        <w:pStyle w:val="168"/>
        <w:spacing w:before="480"/>
      </w:pPr>
      <w:r>
        <w:t>姓名：＿＿＿＿＿＿　　日期：＿＿＿＿＿＿　　家长签字：＿＿＿＿＿＿</w:t>
      </w:r>
      <w:r>
        <w:br w:type="page"/>
      </w:r>
    </w:p>
    <w:p w14:paraId="1A562A16">
      <w:pPr>
        <w:pStyle w:val="165"/>
      </w:pPr>
      <w:r>
        <w:t>1月29日</w:t>
      </w:r>
    </w:p>
    <w:p w14:paraId="0B835A31">
      <w:pPr>
        <w:pStyle w:val="166"/>
      </w:pPr>
      <w:r>
        <w:t>【语文】期末综合练习（五）</w:t>
      </w:r>
    </w:p>
    <w:p w14:paraId="18210275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认一认，大声读一读：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 w14:paraId="1BA380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exact"/>
          <w:jc w:val="center"/>
        </w:trPr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AD0EE89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大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4C2A3E9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小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3BC3D39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多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E15F30F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少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239CDAD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日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8CE80A5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月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4C43EA9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星</w:t>
            </w:r>
          </w:p>
        </w:tc>
        <w:tc>
          <w:tcPr>
            <w:tcW w:w="85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FB1DA7D">
            <w:pPr>
              <w:jc w:val="center"/>
            </w:pPr>
            <w:r>
              <w:rPr>
                <w:rFonts w:ascii="Arial" w:hAnsi="Arial" w:eastAsia="楷体"/>
                <w:color w:val="000000"/>
                <w:sz w:val="52"/>
              </w:rPr>
              <w:t>天</w:t>
            </w:r>
          </w:p>
        </w:tc>
      </w:tr>
    </w:tbl>
    <w:p w14:paraId="5138F92D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描一描，再自己写一写：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14:paraId="46752B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D1C9353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天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CB37967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3056DBC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A15F3D3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星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154447E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59B0F9B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B0D2CBA">
            <w:pPr>
              <w:jc w:val="center"/>
            </w:pPr>
            <w:r>
              <w:rPr>
                <w:rFonts w:ascii="Arial" w:hAnsi="Arial" w:eastAsia="楷体"/>
                <w:color w:val="BFBFBF"/>
                <w:sz w:val="52"/>
              </w:rPr>
              <w:t>月</w:t>
            </w:r>
          </w:p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A46C502"/>
        </w:tc>
        <w:tc>
          <w:tcPr>
            <w:tcW w:w="76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5368645"/>
        </w:tc>
      </w:tr>
    </w:tbl>
    <w:p w14:paraId="260C980F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拼一拼，连一连：</w:t>
      </w:r>
    </w:p>
    <w:p w14:paraId="2C32C3C6">
      <w:pPr>
        <w:pStyle w:val="169"/>
      </w:pPr>
      <w:r>
        <w:t>chóng zi—虫子　yuè ér—月儿</w:t>
      </w:r>
    </w:p>
    <w:p w14:paraId="0E725FBD">
      <w:pPr>
        <w:pStyle w:val="169"/>
      </w:pPr>
      <w:r>
        <w:t>huā duǒ—花朵　bái yún—白云</w:t>
      </w:r>
    </w:p>
    <w:p w14:paraId="72F22F8A">
      <w:pPr>
        <w:spacing w:before="80" w:after="2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按课文内容填一填：</w:t>
      </w:r>
    </w:p>
    <w:p w14:paraId="1D9BC0DA">
      <w:pPr>
        <w:pStyle w:val="169"/>
      </w:pPr>
      <w:r>
        <w:t>小时不识月，呼作（　）（　）盘。</w:t>
      </w:r>
    </w:p>
    <w:p w14:paraId="4EC0943D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五、 </w:t>
      </w:r>
      <w:r>
        <w:rPr>
          <w:rFonts w:ascii="Arial" w:hAnsi="Arial" w:eastAsia="宋体"/>
          <w:sz w:val="28"/>
        </w:rPr>
        <w:t>读一读：</w:t>
      </w:r>
    </w:p>
    <w:p w14:paraId="0BCDA237">
      <w:pPr>
        <w:pStyle w:val="169"/>
      </w:pPr>
      <w:r>
        <w:t>站如松，坐如钟。行如风，卧如弓。</w:t>
      </w:r>
    </w:p>
    <w:p w14:paraId="6268CFDD">
      <w:pPr>
        <w:pStyle w:val="166"/>
      </w:pPr>
      <w:r>
        <w:t>【数学】期末综合练习（五）</w:t>
      </w:r>
    </w:p>
    <w:p w14:paraId="092023A9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一、 </w:t>
      </w:r>
      <w:r>
        <w:rPr>
          <w:rFonts w:ascii="Arial" w:hAnsi="Arial" w:eastAsia="宋体"/>
          <w:sz w:val="28"/>
        </w:rPr>
        <w:t>算一算：</w:t>
      </w:r>
    </w:p>
    <w:p w14:paraId="4156664E">
      <w:pPr>
        <w:pStyle w:val="167"/>
        <w:spacing w:after="40"/>
        <w:jc w:val="center"/>
      </w:pPr>
      <w:r>
        <w:t>9+4=（　）　8+5=（　）　7+6=（　）　6+5=（　）</w:t>
      </w:r>
    </w:p>
    <w:p w14:paraId="14CDB982">
      <w:pPr>
        <w:pStyle w:val="167"/>
        <w:spacing w:after="40"/>
        <w:jc w:val="center"/>
      </w:pPr>
      <w:r>
        <w:t>9+7=（　）　8+8=（　）　7+7=（　）　6+6=（　）</w:t>
      </w:r>
    </w:p>
    <w:p w14:paraId="17FB9B0F">
      <w:pPr>
        <w:pStyle w:val="167"/>
        <w:spacing w:after="40"/>
        <w:jc w:val="center"/>
      </w:pPr>
      <w:r>
        <w:t>15-3=（　）　17-5=（　）　19-6=（　）　14-2=（　）</w:t>
      </w:r>
    </w:p>
    <w:p w14:paraId="15197FC8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二、 </w:t>
      </w:r>
      <w:r>
        <w:rPr>
          <w:rFonts w:ascii="Arial" w:hAnsi="Arial" w:eastAsia="宋体"/>
          <w:sz w:val="28"/>
        </w:rPr>
        <w:t>填一填：</w:t>
      </w:r>
    </w:p>
    <w:p w14:paraId="78031B26">
      <w:pPr>
        <w:pStyle w:val="169"/>
      </w:pPr>
      <w:r>
        <w:t>1 个十和 5 个一合起来是（　）。</w:t>
      </w:r>
    </w:p>
    <w:p w14:paraId="09C69663">
      <w:pPr>
        <w:pStyle w:val="169"/>
      </w:pPr>
      <w:r>
        <w:t>比 10 多 8 的数是（　）。</w:t>
      </w:r>
    </w:p>
    <w:p w14:paraId="001E256D">
      <w:pPr>
        <w:spacing w:before="0" w:after="0" w:line="240" w:lineRule="auto"/>
      </w:pPr>
      <w:r>
        <w:rPr>
          <w:rFonts w:ascii="Arial" w:hAnsi="Arial" w:eastAsia="黑体"/>
          <w:b/>
          <w:sz w:val="24"/>
        </w:rPr>
        <w:t xml:space="preserve">三、 </w:t>
      </w:r>
      <w:r>
        <w:rPr>
          <w:rFonts w:ascii="Arial" w:hAnsi="Arial" w:eastAsia="宋体"/>
          <w:sz w:val="28"/>
        </w:rPr>
        <w:t>在○里填上 &gt;、&lt; 或 =：</w:t>
      </w:r>
    </w:p>
    <w:p w14:paraId="6E5B08CC">
      <w:pPr>
        <w:pStyle w:val="169"/>
        <w:spacing w:before="0" w:after="0" w:line="240" w:lineRule="auto"/>
      </w:pPr>
      <w:r>
        <w:t xml:space="preserve">9+5</w:t>
      </w:r>
      <w:r>
        <w:rPr>
          <w:sz w:val="36"/>
          <w:szCs w:val="36"/>
        </w:rPr>
        <w:t xml:space="preserve">○</w:t>
      </w:r>
      <w:r>
        <w:t xml:space="preserve">14　　8+7</w:t>
      </w:r>
      <w:r>
        <w:rPr>
          <w:sz w:val="36"/>
          <w:szCs w:val="36"/>
        </w:rPr>
        <w:t xml:space="preserve">○</w:t>
      </w:r>
      <w:r>
        <w:t xml:space="preserve">16　　6+6</w:t>
      </w:r>
      <w:r>
        <w:rPr>
          <w:sz w:val="36"/>
          <w:szCs w:val="36"/>
        </w:rPr>
        <w:t xml:space="preserve">○</w:t>
      </w:r>
      <w:r>
        <w:t xml:space="preserve">13</w:t>
      </w:r>
    </w:p>
    <w:p w14:paraId="18F04E39">
      <w:pPr>
        <w:spacing w:before="80" w:after="20"/>
      </w:pPr>
      <w:r>
        <w:rPr>
          <w:rFonts w:ascii="Arial" w:hAnsi="Arial" w:eastAsia="黑体"/>
          <w:b/>
          <w:sz w:val="24"/>
        </w:rPr>
        <w:t xml:space="preserve">四、 </w:t>
      </w:r>
      <w:r>
        <w:rPr>
          <w:rFonts w:ascii="Arial" w:hAnsi="Arial" w:eastAsia="宋体"/>
          <w:sz w:val="28"/>
        </w:rPr>
        <w:t>看图列式：</w:t>
      </w:r>
    </w:p>
    <w:p w14:paraId="7CB837CF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○○○○○○</w:t>
      </w:r>
      <w:r>
        <w:t xml:space="preserve">　</w:t>
      </w:r>
      <w:r>
        <w:rPr>
          <w:sz w:val="36"/>
          <w:szCs w:val="36"/>
        </w:rPr>
        <w:t xml:space="preserve">○○○</w:t>
      </w:r>
      <w:r>
        <w:t xml:space="preserve">　＝（　）</w:t>
      </w:r>
    </w:p>
    <w:p w14:paraId="1D304492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□○□</w:t>
      </w:r>
      <w:r>
        <w:t xml:space="preserve">＝</w:t>
      </w:r>
      <w:r>
        <w:rPr>
          <w:sz w:val="36"/>
          <w:szCs w:val="36"/>
        </w:rPr>
        <w:t xml:space="preserve">□</w:t>
      </w:r>
    </w:p>
    <w:p w14:paraId="0B4B2815">
      <w:pPr>
        <w:spacing w:before="80" w:after="20"/>
      </w:pPr>
      <w:r>
        <w:rPr>
          <w:rFonts w:ascii="Arial" w:hAnsi="Arial" w:eastAsia="黑体"/>
          <w:b/>
          <w:sz w:val="24"/>
        </w:rPr>
        <w:t xml:space="preserve">五、 </w:t>
      </w:r>
      <w:r>
        <w:rPr>
          <w:rFonts w:ascii="Arial" w:hAnsi="Arial" w:eastAsia="宋体"/>
          <w:sz w:val="28"/>
        </w:rPr>
        <w:t>解决问题：</w:t>
      </w:r>
    </w:p>
    <w:p w14:paraId="6BE9D0D5">
      <w:pPr>
        <w:pStyle w:val="169"/>
      </w:pPr>
      <w:r>
        <w:t>有 9 个小朋友在跑步，又来了 5 个，现在有几个？</w:t>
      </w:r>
    </w:p>
    <w:p w14:paraId="32CF973B">
      <w:pPr>
        <w:pStyle w:val="169"/>
        <w:spacing w:before="0" w:after="0" w:line="240" w:lineRule="auto"/>
      </w:pPr>
      <w:r>
        <w:rPr>
          <w:sz w:val="36"/>
          <w:szCs w:val="36"/>
        </w:rPr>
        <w:t xml:space="preserve">□○□</w:t>
      </w:r>
      <w:r>
        <w:t xml:space="preserve">＝</w:t>
      </w:r>
      <w:r>
        <w:rPr>
          <w:sz w:val="36"/>
          <w:szCs w:val="36"/>
        </w:rPr>
        <w:t xml:space="preserve">□</w:t>
      </w:r>
      <w:r>
        <w:t xml:space="preserve">（个）</w:t>
      </w:r>
    </w:p>
    <w:p w14:paraId="5B4AC287">
      <w:pPr>
        <w:pStyle w:val="168"/>
        <w:spacing w:before="480"/>
      </w:pPr>
      <w:r>
        <w:t>姓名：＿＿＿＿＿＿　　日期：＿＿＿＿＿＿　　家长签字：＿＿＿＿＿＿</w:t>
      </w:r>
      <w:r/>
    </w:p>
    <w:sectPr>
      <w:footerReference w:type="default" r:id="rId6"/>
      <w:pgSz w:w="11906" w:h="16838"/>
      <w:pgMar w:top="794" w:right="850" w:bottom="794" w:left="850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F0944C">
    <w:pPr>
      <w:pStyle w:val="24"/>
      <w:jc w:val="center"/>
      <w:rPr>
        <w:rFonts w:hint="eastAsia" w:eastAsia="宋体"/>
        <w:lang w:eastAsia="zh-CN"/>
      </w:rPr>
    </w:pP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1B4FF1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6FF2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QTitle"/>
    <w:uiPriority w:val="0"/>
    <w:pPr>
      <w:spacing w:before="0" w:after="0" w:line="276" w:lineRule="auto"/>
      <w:jc w:val="center"/>
    </w:pPr>
    <w:rPr>
      <w:rFonts w:ascii="Arial" w:hAnsi="Arial" w:eastAsia="黑体" w:cstheme="minorBidi"/>
      <w:b/>
      <w:color w:val="000000"/>
      <w:sz w:val="36"/>
      <w:szCs w:val="22"/>
      <w:lang w:val="en-US" w:eastAsia="en-US" w:bidi="ar-SA"/>
    </w:rPr>
  </w:style>
  <w:style w:type="paragraph" w:customStyle="1" w:styleId="165">
    <w:name w:val="QDay"/>
    <w:uiPriority w:val="0"/>
    <w:pPr>
      <w:spacing w:before="0" w:after="0" w:line="276" w:lineRule="auto"/>
      <w:jc w:val="center"/>
    </w:pPr>
    <w:rPr>
      <w:rFonts w:ascii="Arial" w:hAnsi="Arial" w:eastAsia="黑体" w:cstheme="minorBidi"/>
      <w:b/>
      <w:color w:val="000000"/>
      <w:sz w:val="30"/>
      <w:szCs w:val="22"/>
      <w:lang w:val="en-US" w:eastAsia="en-US" w:bidi="ar-SA"/>
    </w:rPr>
  </w:style>
  <w:style w:type="paragraph" w:customStyle="1" w:styleId="166">
    <w:name w:val="QSub"/>
    <w:uiPriority w:val="0"/>
    <w:pPr>
      <w:spacing w:before="0" w:after="0" w:line="276" w:lineRule="auto"/>
    </w:pPr>
    <w:rPr>
      <w:rFonts w:ascii="Arial" w:hAnsi="Arial" w:eastAsia="黑体" w:cstheme="minorBidi"/>
      <w:b/>
      <w:color w:val="000000"/>
      <w:sz w:val="24"/>
      <w:szCs w:val="22"/>
      <w:lang w:val="en-US" w:eastAsia="en-US" w:bidi="ar-SA"/>
    </w:rPr>
  </w:style>
  <w:style w:type="paragraph" w:customStyle="1" w:styleId="167">
    <w:name w:val="QText"/>
    <w:uiPriority w:val="0"/>
    <w:pPr>
      <w:spacing w:before="0" w:after="0" w:line="276" w:lineRule="auto"/>
    </w:pPr>
    <w:rPr>
      <w:rFonts w:ascii="Arial" w:hAnsi="Arial" w:eastAsia="宋体" w:cstheme="minorBidi"/>
      <w:color w:val="000000"/>
      <w:sz w:val="28"/>
      <w:szCs w:val="22"/>
      <w:lang w:val="en-US" w:eastAsia="en-US" w:bidi="ar-SA"/>
    </w:rPr>
  </w:style>
  <w:style w:type="paragraph" w:customStyle="1" w:styleId="168">
    <w:name w:val="QTiny"/>
    <w:uiPriority w:val="0"/>
    <w:pPr>
      <w:spacing w:before="0" w:after="0" w:line="276" w:lineRule="auto"/>
      <w:jc w:val="center"/>
    </w:pPr>
    <w:rPr>
      <w:rFonts w:ascii="Arial" w:hAnsi="Arial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69">
    <w:name w:val="QRhyme"/>
    <w:uiPriority w:val="0"/>
    <w:pPr>
      <w:spacing w:before="0" w:after="0" w:line="276" w:lineRule="auto"/>
      <w:jc w:val="center"/>
    </w:pPr>
    <w:rPr>
      <w:rFonts w:ascii="Arial" w:hAnsi="Arial" w:eastAsia="楷体" w:cstheme="minorBidi"/>
      <w:color w:val="000000"/>
      <w:sz w:val="28"/>
      <w:szCs w:val="22"/>
      <w:lang w:val="en-US" w:eastAsia="en-US" w:bidi="ar-SA"/>
    </w:rPr>
  </w:style>
  <w:style w:type="paragraph" w:customStyle="1" w:styleId="170">
    <w:name w:val="QAns"/>
    <w:uiPriority w:val="0"/>
    <w:pPr>
      <w:spacing w:before="0" w:after="0" w:line="276" w:lineRule="auto"/>
    </w:pPr>
    <w:rPr>
      <w:rFonts w:ascii="Arial" w:hAnsi="Arial" w:eastAsia="宋体" w:cstheme="minorBidi"/>
      <w:color w:val="000000"/>
      <w:sz w:val="24"/>
      <w:szCs w:val="2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zhczz</cp:lastModifiedBy>
  <dcterms:modified xsi:type="dcterms:W3CDTF">2026-09-15T03:48:05Z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388CED11F9B6479A87B616537B37CD30_12</vt:lpwstr>
  </property>
</Properties>
</file>